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D2CD" w14:textId="77777777" w:rsidR="003206F6" w:rsidRDefault="003206F6">
      <w:pPr>
        <w:spacing w:after="0"/>
      </w:pPr>
    </w:p>
    <w:p w14:paraId="71E6D8B6" w14:textId="77777777" w:rsidR="003206F6" w:rsidRDefault="003206F6">
      <w:pPr>
        <w:spacing w:after="0"/>
      </w:pPr>
    </w:p>
    <w:p w14:paraId="4014C0F1" w14:textId="77777777" w:rsidR="003206F6" w:rsidRDefault="00000000">
      <w:pPr>
        <w:jc w:val="center"/>
      </w:pPr>
      <w:r>
        <w:rPr>
          <w:b/>
          <w:sz w:val="28"/>
        </w:rPr>
        <w:t>TRƯỜNG ĐẠI HỌC SƯ PHẠM HÀ NỘI 2</w:t>
      </w:r>
    </w:p>
    <w:p w14:paraId="773ABD15" w14:textId="77777777" w:rsidR="003206F6" w:rsidRDefault="00000000">
      <w:pPr>
        <w:jc w:val="center"/>
      </w:pPr>
      <w:r>
        <w:rPr>
          <w:b/>
          <w:sz w:val="26"/>
        </w:rPr>
        <w:t>VIỆN CÔNG NGHỆ THÔNG TIN</w:t>
      </w:r>
    </w:p>
    <w:p w14:paraId="2374BF2C" w14:textId="77777777" w:rsidR="003206F6" w:rsidRDefault="00000000">
      <w:pPr>
        <w:spacing w:after="560"/>
        <w:jc w:val="center"/>
      </w:pPr>
      <w:r>
        <w:rPr>
          <w:sz w:val="24"/>
        </w:rPr>
        <w:t>----***----</w:t>
      </w:r>
    </w:p>
    <w:p w14:paraId="50D6CE3B" w14:textId="77777777" w:rsidR="003206F6" w:rsidRDefault="00000000"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24ED138" wp14:editId="74BD00D8">
            <wp:extent cx="304800" cy="304800"/>
            <wp:effectExtent l="0" t="0" r="0" b="0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1D664D1" wp14:editId="68E673A0">
            <wp:extent cx="304800" cy="304800"/>
            <wp:effectExtent l="0" t="0" r="0" b="0"/>
            <wp:docPr id="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BEEA8D3" wp14:editId="3DCF8F7A">
            <wp:extent cx="304800" cy="304800"/>
            <wp:effectExtent l="0" t="0" r="0" b="0"/>
            <wp:docPr id="7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EC019A7" wp14:editId="0AA50FCF">
            <wp:extent cx="304800" cy="304800"/>
            <wp:effectExtent l="0" t="0" r="0" b="0"/>
            <wp:docPr id="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95C4080" wp14:editId="63237991">
            <wp:extent cx="304800" cy="304800"/>
            <wp:effectExtent l="0" t="0" r="0" b="0"/>
            <wp:docPr id="9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2FB8E4F" wp14:editId="678F5659">
            <wp:extent cx="304800" cy="304800"/>
            <wp:effectExtent l="0" t="0" r="0" b="0"/>
            <wp:docPr id="1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0F07285" wp14:editId="3CA8578D">
            <wp:extent cx="2345690" cy="2345690"/>
            <wp:effectExtent l="0" t="0" r="1270" b="1270"/>
            <wp:docPr id="11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2345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27FB4" w14:textId="77777777" w:rsidR="003206F6" w:rsidRDefault="003206F6"/>
    <w:p w14:paraId="69DA0729" w14:textId="77777777" w:rsidR="003206F6" w:rsidRDefault="00000000">
      <w:pPr>
        <w:spacing w:after="200"/>
        <w:jc w:val="center"/>
      </w:pPr>
      <w:r>
        <w:rPr>
          <w:b/>
          <w:sz w:val="32"/>
        </w:rPr>
        <w:t>BÁO CÁO BÀI TẬP LỚN: LẬP TRÌNH HƯỚNG ĐỐI TƯỢNG</w:t>
      </w:r>
    </w:p>
    <w:p w14:paraId="6C51A9E0" w14:textId="77777777" w:rsidR="003206F6" w:rsidRDefault="00000000">
      <w:pPr>
        <w:spacing w:after="200"/>
        <w:jc w:val="center"/>
        <w:rPr>
          <w:b/>
          <w:sz w:val="30"/>
        </w:rPr>
      </w:pPr>
      <w:r>
        <w:rPr>
          <w:b/>
          <w:sz w:val="30"/>
        </w:rPr>
        <w:t>CHỦ ĐỀ 13: QUẢN LÝ DANH SÁCH ĐƠN HÀNG BÁN LẺ</w:t>
      </w:r>
    </w:p>
    <w:p w14:paraId="13EEEB7E" w14:textId="77777777" w:rsidR="003206F6" w:rsidRDefault="003206F6">
      <w:pPr>
        <w:spacing w:after="200"/>
        <w:jc w:val="center"/>
        <w:rPr>
          <w:b/>
          <w:sz w:val="30"/>
        </w:rPr>
      </w:pPr>
    </w:p>
    <w:p w14:paraId="4FCCF0A7" w14:textId="77777777" w:rsidR="003206F6" w:rsidRDefault="00000000">
      <w:pPr>
        <w:spacing w:after="120"/>
        <w:jc w:val="center"/>
        <w:rPr>
          <w:b/>
          <w:sz w:val="26"/>
        </w:rPr>
      </w:pPr>
      <w:proofErr w:type="spellStart"/>
      <w:r>
        <w:rPr>
          <w:b/>
          <w:sz w:val="26"/>
        </w:rPr>
        <w:t>Nhóm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thực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hiện</w:t>
      </w:r>
      <w:proofErr w:type="spellEnd"/>
      <w:r>
        <w:rPr>
          <w:b/>
          <w:sz w:val="26"/>
        </w:rPr>
        <w:t xml:space="preserve">: </w:t>
      </w:r>
      <w:proofErr w:type="spellStart"/>
      <w:r>
        <w:rPr>
          <w:b/>
          <w:sz w:val="26"/>
        </w:rPr>
        <w:t>Nhóm</w:t>
      </w:r>
      <w:proofErr w:type="spellEnd"/>
      <w:r>
        <w:rPr>
          <w:b/>
          <w:sz w:val="26"/>
        </w:rPr>
        <w:t xml:space="preserve"> 07</w:t>
      </w:r>
    </w:p>
    <w:p w14:paraId="04391322" w14:textId="77777777" w:rsidR="003206F6" w:rsidRDefault="00000000">
      <w:pPr>
        <w:spacing w:after="120"/>
        <w:jc w:val="center"/>
        <w:rPr>
          <w:b/>
          <w:sz w:val="26"/>
        </w:rPr>
      </w:pPr>
      <w:proofErr w:type="spellStart"/>
      <w:r>
        <w:rPr>
          <w:b/>
          <w:sz w:val="26"/>
        </w:rPr>
        <w:t>Giảng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viên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hướng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dẫn</w:t>
      </w:r>
      <w:proofErr w:type="spellEnd"/>
      <w:r>
        <w:rPr>
          <w:b/>
          <w:sz w:val="26"/>
        </w:rPr>
        <w:t xml:space="preserve">: </w:t>
      </w:r>
      <w:proofErr w:type="spellStart"/>
      <w:r>
        <w:rPr>
          <w:b/>
          <w:sz w:val="26"/>
        </w:rPr>
        <w:t>Trần</w:t>
      </w:r>
      <w:proofErr w:type="spellEnd"/>
      <w:r>
        <w:rPr>
          <w:b/>
          <w:sz w:val="26"/>
        </w:rPr>
        <w:t xml:space="preserve"> Tuấn Vinh</w:t>
      </w:r>
    </w:p>
    <w:p w14:paraId="1C9FB860" w14:textId="77777777" w:rsidR="003206F6" w:rsidRDefault="00000000">
      <w:pPr>
        <w:spacing w:after="120"/>
        <w:jc w:val="center"/>
        <w:rPr>
          <w:b/>
          <w:sz w:val="26"/>
        </w:rPr>
      </w:pPr>
      <w:r>
        <w:rPr>
          <w:b/>
          <w:sz w:val="26"/>
        </w:rPr>
        <w:t xml:space="preserve">Thành </w:t>
      </w:r>
      <w:proofErr w:type="spellStart"/>
      <w:r>
        <w:rPr>
          <w:b/>
          <w:sz w:val="26"/>
        </w:rPr>
        <w:t>viên</w:t>
      </w:r>
      <w:proofErr w:type="spellEnd"/>
      <w:r>
        <w:rPr>
          <w:b/>
          <w:sz w:val="26"/>
        </w:rPr>
        <w:t>:</w:t>
      </w:r>
    </w:p>
    <w:p w14:paraId="3670F71E" w14:textId="77777777" w:rsidR="003206F6" w:rsidRPr="00480933" w:rsidRDefault="00000000" w:rsidP="004C21DB">
      <w:pPr>
        <w:ind w:left="1440" w:firstLine="720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1. </w:t>
      </w:r>
      <w:proofErr w:type="spellStart"/>
      <w:r w:rsidRPr="00480933">
        <w:rPr>
          <w:sz w:val="26"/>
          <w:szCs w:val="26"/>
        </w:rPr>
        <w:t>Trần</w:t>
      </w:r>
      <w:proofErr w:type="spellEnd"/>
      <w:r w:rsidRPr="00480933">
        <w:rPr>
          <w:sz w:val="26"/>
          <w:szCs w:val="26"/>
        </w:rPr>
        <w:t xml:space="preserve"> Nguyễn Bảo Lâm – MSSV: 254780201061</w:t>
      </w:r>
    </w:p>
    <w:p w14:paraId="26C5153D" w14:textId="77777777" w:rsidR="003206F6" w:rsidRPr="00480933" w:rsidRDefault="00000000" w:rsidP="004C21DB">
      <w:pPr>
        <w:ind w:left="1440" w:firstLine="720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2. </w:t>
      </w:r>
      <w:proofErr w:type="spellStart"/>
      <w:r w:rsidRPr="00480933">
        <w:rPr>
          <w:sz w:val="26"/>
          <w:szCs w:val="26"/>
        </w:rPr>
        <w:t>Cà</w:t>
      </w:r>
      <w:proofErr w:type="spellEnd"/>
      <w:r w:rsidRPr="00480933">
        <w:rPr>
          <w:sz w:val="26"/>
          <w:szCs w:val="26"/>
        </w:rPr>
        <w:t xml:space="preserve"> Thị Kim Chi – MSSV: </w:t>
      </w:r>
      <w:r w:rsidRPr="00480933">
        <w:rPr>
          <w:rFonts w:eastAsia="SimSun" w:cs="Times New Roman"/>
          <w:color w:val="000000"/>
          <w:sz w:val="26"/>
          <w:szCs w:val="26"/>
          <w:lang w:eastAsia="zh-CN" w:bidi="ar"/>
        </w:rPr>
        <w:t>257480201015</w:t>
      </w:r>
    </w:p>
    <w:p w14:paraId="71CC88BE" w14:textId="77777777" w:rsidR="003206F6" w:rsidRPr="00480933" w:rsidRDefault="00000000" w:rsidP="004C21DB">
      <w:pPr>
        <w:ind w:left="1440" w:firstLine="720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3. </w:t>
      </w:r>
      <w:proofErr w:type="spellStart"/>
      <w:r w:rsidRPr="00480933">
        <w:rPr>
          <w:sz w:val="26"/>
          <w:szCs w:val="26"/>
        </w:rPr>
        <w:t>Trần</w:t>
      </w:r>
      <w:proofErr w:type="spellEnd"/>
      <w:r w:rsidRPr="00480933">
        <w:rPr>
          <w:sz w:val="26"/>
          <w:szCs w:val="26"/>
        </w:rPr>
        <w:t xml:space="preserve"> Thu Uyên – MSSV: </w:t>
      </w:r>
      <w:r w:rsidRPr="00480933">
        <w:rPr>
          <w:rFonts w:eastAsia="SimSun" w:cs="Times New Roman"/>
          <w:color w:val="000000"/>
          <w:sz w:val="26"/>
          <w:szCs w:val="26"/>
          <w:lang w:eastAsia="zh-CN" w:bidi="ar"/>
        </w:rPr>
        <w:t>257480201138</w:t>
      </w:r>
    </w:p>
    <w:p w14:paraId="4EA6DB15" w14:textId="77777777" w:rsidR="003206F6" w:rsidRPr="00480933" w:rsidRDefault="00000000" w:rsidP="004C21DB">
      <w:pPr>
        <w:ind w:left="1440" w:firstLine="720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4. </w:t>
      </w:r>
      <w:proofErr w:type="spellStart"/>
      <w:r w:rsidRPr="00480933">
        <w:rPr>
          <w:sz w:val="26"/>
          <w:szCs w:val="26"/>
        </w:rPr>
        <w:t>Tạ</w:t>
      </w:r>
      <w:proofErr w:type="spellEnd"/>
      <w:r w:rsidRPr="00480933">
        <w:rPr>
          <w:sz w:val="26"/>
          <w:szCs w:val="26"/>
        </w:rPr>
        <w:t xml:space="preserve"> Phương Thảo – MSSV: </w:t>
      </w:r>
      <w:r w:rsidRPr="00480933">
        <w:rPr>
          <w:rFonts w:eastAsia="SimSun" w:cs="Times New Roman"/>
          <w:color w:val="000000"/>
          <w:sz w:val="26"/>
          <w:szCs w:val="26"/>
          <w:lang w:eastAsia="zh-CN" w:bidi="ar"/>
        </w:rPr>
        <w:t>257480201112</w:t>
      </w:r>
    </w:p>
    <w:p w14:paraId="722F8A6B" w14:textId="77777777" w:rsidR="003206F6" w:rsidRPr="00480933" w:rsidRDefault="00000000" w:rsidP="004C21DB">
      <w:pPr>
        <w:ind w:left="1440" w:firstLine="720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5. Đào Hương Linh – MSSV: </w:t>
      </w:r>
      <w:r w:rsidRPr="00480933">
        <w:rPr>
          <w:rFonts w:eastAsia="SimSun" w:cs="Times New Roman"/>
          <w:color w:val="000000"/>
          <w:sz w:val="26"/>
          <w:szCs w:val="26"/>
          <w:lang w:eastAsia="zh-CN" w:bidi="ar"/>
        </w:rPr>
        <w:t>257480201050</w:t>
      </w:r>
    </w:p>
    <w:p w14:paraId="24DE2A40" w14:textId="77777777" w:rsidR="003206F6" w:rsidRPr="00480933" w:rsidRDefault="003206F6" w:rsidP="004C21DB">
      <w:pPr>
        <w:jc w:val="both"/>
        <w:rPr>
          <w:sz w:val="26"/>
          <w:szCs w:val="26"/>
        </w:rPr>
      </w:pPr>
    </w:p>
    <w:p w14:paraId="7A07AAFE" w14:textId="77777777" w:rsidR="003206F6" w:rsidRPr="00480933" w:rsidRDefault="003206F6">
      <w:pPr>
        <w:rPr>
          <w:sz w:val="26"/>
          <w:szCs w:val="26"/>
        </w:rPr>
      </w:pPr>
    </w:p>
    <w:p w14:paraId="1337D8FF" w14:textId="3BA27ADB" w:rsidR="003206F6" w:rsidRPr="00480933" w:rsidRDefault="004C21DB" w:rsidP="004C21DB">
      <w:pPr>
        <w:ind w:left="2880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   </w:t>
      </w:r>
      <w:proofErr w:type="spellStart"/>
      <w:r w:rsidRPr="00480933">
        <w:rPr>
          <w:sz w:val="26"/>
          <w:szCs w:val="26"/>
        </w:rPr>
        <w:t>Năm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học</w:t>
      </w:r>
      <w:proofErr w:type="spellEnd"/>
      <w:r w:rsidRPr="00480933">
        <w:rPr>
          <w:sz w:val="26"/>
          <w:szCs w:val="26"/>
        </w:rPr>
        <w:t xml:space="preserve"> 2026</w:t>
      </w:r>
      <w:r w:rsidR="008725A9">
        <w:rPr>
          <w:sz w:val="26"/>
          <w:szCs w:val="26"/>
          <w:lang w:val="vi-VN"/>
        </w:rPr>
        <w:t xml:space="preserve"> </w:t>
      </w:r>
      <w:r w:rsidRPr="00480933">
        <w:rPr>
          <w:sz w:val="26"/>
          <w:szCs w:val="26"/>
        </w:rPr>
        <w:t>-</w:t>
      </w:r>
      <w:r w:rsidR="008725A9">
        <w:rPr>
          <w:sz w:val="26"/>
          <w:szCs w:val="26"/>
          <w:lang w:val="vi-VN"/>
        </w:rPr>
        <w:t xml:space="preserve"> </w:t>
      </w:r>
      <w:r w:rsidRPr="00480933">
        <w:rPr>
          <w:sz w:val="26"/>
          <w:szCs w:val="26"/>
        </w:rPr>
        <w:t>2027</w:t>
      </w:r>
    </w:p>
    <w:p w14:paraId="608C78E4" w14:textId="77777777" w:rsidR="003206F6" w:rsidRDefault="00000000">
      <w:r>
        <w:lastRenderedPageBreak/>
        <w:br w:type="page"/>
      </w:r>
    </w:p>
    <w:p w14:paraId="08069CE5" w14:textId="77777777" w:rsidR="003206F6" w:rsidRDefault="00000000">
      <w:pPr>
        <w:spacing w:after="240"/>
        <w:jc w:val="center"/>
      </w:pPr>
      <w:r>
        <w:rPr>
          <w:b/>
          <w:sz w:val="30"/>
        </w:rPr>
        <w:lastRenderedPageBreak/>
        <w:t>MỤC LỤC</w:t>
      </w:r>
    </w:p>
    <w:p w14:paraId="00BDBD69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b/>
          <w:bCs/>
          <w:sz w:val="26"/>
          <w:szCs w:val="26"/>
        </w:rPr>
      </w:pPr>
      <w:r w:rsidRPr="00480933">
        <w:rPr>
          <w:b/>
          <w:bCs/>
          <w:sz w:val="26"/>
          <w:szCs w:val="26"/>
        </w:rPr>
        <w:t>LỜI MỞ ĐẦU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3</w:t>
      </w:r>
    </w:p>
    <w:p w14:paraId="0A180BD0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b/>
          <w:bCs/>
          <w:sz w:val="26"/>
          <w:szCs w:val="26"/>
        </w:rPr>
      </w:pPr>
      <w:r w:rsidRPr="00480933">
        <w:rPr>
          <w:b/>
          <w:bCs/>
          <w:sz w:val="26"/>
          <w:szCs w:val="26"/>
        </w:rPr>
        <w:t>PHÂN CHIA CÔNG VIỆC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4</w:t>
      </w:r>
    </w:p>
    <w:p w14:paraId="5789D38C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sz w:val="26"/>
          <w:szCs w:val="26"/>
        </w:rPr>
      </w:pPr>
      <w:r w:rsidRPr="00480933">
        <w:rPr>
          <w:b/>
          <w:bCs/>
          <w:sz w:val="26"/>
          <w:szCs w:val="26"/>
        </w:rPr>
        <w:t>CHƯƠNG 1: TỔNG QUAN VỀ ĐỀ TÀI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5</w:t>
      </w:r>
    </w:p>
    <w:p w14:paraId="5D8594E9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1.1. Lý do </w:t>
      </w:r>
      <w:proofErr w:type="spellStart"/>
      <w:r w:rsidRPr="00480933">
        <w:rPr>
          <w:sz w:val="26"/>
          <w:szCs w:val="26"/>
        </w:rPr>
        <w:t>chọn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ab/>
        <w:t>5</w:t>
      </w:r>
    </w:p>
    <w:p w14:paraId="68AE9824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1.2. </w:t>
      </w:r>
      <w:proofErr w:type="spellStart"/>
      <w:r w:rsidRPr="00480933">
        <w:rPr>
          <w:sz w:val="26"/>
          <w:szCs w:val="26"/>
        </w:rPr>
        <w:t>Mục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tiêu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ab/>
        <w:t>5</w:t>
      </w:r>
    </w:p>
    <w:p w14:paraId="0D0F93B1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1.3. Ý </w:t>
      </w:r>
      <w:proofErr w:type="spellStart"/>
      <w:r w:rsidRPr="00480933">
        <w:rPr>
          <w:sz w:val="26"/>
          <w:szCs w:val="26"/>
        </w:rPr>
        <w:t>nghĩa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ab/>
        <w:t>5</w:t>
      </w:r>
    </w:p>
    <w:p w14:paraId="29A1B562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1.4.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ab/>
        <w:t>5</w:t>
      </w:r>
    </w:p>
    <w:p w14:paraId="3BB84067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1.5. Phạm vi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ab/>
        <w:t>6</w:t>
      </w:r>
    </w:p>
    <w:p w14:paraId="268B740E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1.6. Công </w:t>
      </w:r>
      <w:proofErr w:type="spellStart"/>
      <w:r w:rsidRPr="00480933">
        <w:rPr>
          <w:sz w:val="26"/>
          <w:szCs w:val="26"/>
        </w:rPr>
        <w:t>cụ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ab/>
        <w:t>6</w:t>
      </w:r>
    </w:p>
    <w:p w14:paraId="4EEFFF3F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sz w:val="26"/>
          <w:szCs w:val="26"/>
        </w:rPr>
      </w:pPr>
      <w:r w:rsidRPr="00480933">
        <w:rPr>
          <w:b/>
          <w:bCs/>
          <w:sz w:val="26"/>
          <w:szCs w:val="26"/>
        </w:rPr>
        <w:t>CHƯƠNG 2: CƠ SỞ LÝ THUYẾT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7</w:t>
      </w:r>
    </w:p>
    <w:p w14:paraId="681FFCA2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2.1. </w:t>
      </w:r>
      <w:proofErr w:type="spellStart"/>
      <w:r w:rsidRPr="00480933">
        <w:rPr>
          <w:sz w:val="26"/>
          <w:szCs w:val="26"/>
        </w:rPr>
        <w:t>Tổng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quan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ab/>
        <w:t>7</w:t>
      </w:r>
    </w:p>
    <w:p w14:paraId="2E2BD082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2.2.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ab/>
        <w:t>7</w:t>
      </w:r>
    </w:p>
    <w:p w14:paraId="61EAD627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1134"/>
        <w:rPr>
          <w:sz w:val="26"/>
          <w:szCs w:val="26"/>
        </w:rPr>
      </w:pPr>
      <w:r w:rsidRPr="00480933">
        <w:rPr>
          <w:sz w:val="26"/>
          <w:szCs w:val="26"/>
        </w:rPr>
        <w:t xml:space="preserve">2.2.1.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ab/>
        <w:t>7</w:t>
      </w:r>
    </w:p>
    <w:p w14:paraId="09268896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1134"/>
        <w:rPr>
          <w:sz w:val="26"/>
          <w:szCs w:val="26"/>
        </w:rPr>
      </w:pPr>
      <w:r w:rsidRPr="00480933">
        <w:rPr>
          <w:sz w:val="26"/>
          <w:szCs w:val="26"/>
        </w:rPr>
        <w:t xml:space="preserve">2.2.2.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ab/>
        <w:t>7</w:t>
      </w:r>
    </w:p>
    <w:p w14:paraId="2652A3FB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2.3. Các </w:t>
      </w:r>
      <w:proofErr w:type="spellStart"/>
      <w:r w:rsidRPr="00480933">
        <w:rPr>
          <w:sz w:val="26"/>
          <w:szCs w:val="26"/>
        </w:rPr>
        <w:t>thuộc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ab/>
        <w:t>7</w:t>
      </w:r>
    </w:p>
    <w:p w14:paraId="4B69A495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2.4.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đóng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gói</w:t>
      </w:r>
      <w:proofErr w:type="spellEnd"/>
      <w:r w:rsidRPr="00480933">
        <w:rPr>
          <w:sz w:val="26"/>
          <w:szCs w:val="26"/>
        </w:rPr>
        <w:tab/>
        <w:t>8</w:t>
      </w:r>
    </w:p>
    <w:p w14:paraId="2EDBBE26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2.5. Nhập </w:t>
      </w:r>
      <w:proofErr w:type="spellStart"/>
      <w:r w:rsidRPr="00480933">
        <w:rPr>
          <w:sz w:val="26"/>
          <w:szCs w:val="26"/>
        </w:rPr>
        <w:t>chuỗi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bộ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đệm</w:t>
      </w:r>
      <w:proofErr w:type="spellEnd"/>
      <w:r w:rsidRPr="00480933">
        <w:rPr>
          <w:sz w:val="26"/>
          <w:szCs w:val="26"/>
        </w:rPr>
        <w:tab/>
        <w:t>8</w:t>
      </w:r>
    </w:p>
    <w:p w14:paraId="3F1A7F5D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2.6.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ab/>
        <w:t>9</w:t>
      </w:r>
    </w:p>
    <w:p w14:paraId="7694D82A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2.7. Các </w:t>
      </w:r>
      <w:proofErr w:type="spellStart"/>
      <w:r w:rsidRPr="00480933">
        <w:rPr>
          <w:sz w:val="26"/>
          <w:szCs w:val="26"/>
        </w:rPr>
        <w:t>thao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ab/>
        <w:t>9</w:t>
      </w:r>
    </w:p>
    <w:p w14:paraId="4735CB1A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sz w:val="26"/>
          <w:szCs w:val="26"/>
        </w:rPr>
      </w:pPr>
      <w:r w:rsidRPr="00480933">
        <w:rPr>
          <w:b/>
          <w:bCs/>
          <w:sz w:val="26"/>
          <w:szCs w:val="26"/>
        </w:rPr>
        <w:t>CHƯƠNG 3: PHÂN TÍCH VÀ THIẾT KẾ CHƯƠNG TRÌNH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10</w:t>
      </w:r>
    </w:p>
    <w:p w14:paraId="75BD8A6B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3.1. </w:t>
      </w:r>
      <w:proofErr w:type="spellStart"/>
      <w:r w:rsidRPr="00480933">
        <w:rPr>
          <w:sz w:val="26"/>
          <w:szCs w:val="26"/>
        </w:rPr>
        <w:t>Phân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toán</w:t>
      </w:r>
      <w:proofErr w:type="spellEnd"/>
      <w:r w:rsidRPr="00480933">
        <w:rPr>
          <w:sz w:val="26"/>
          <w:szCs w:val="26"/>
        </w:rPr>
        <w:tab/>
        <w:t>10</w:t>
      </w:r>
    </w:p>
    <w:p w14:paraId="0374333F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3.2. </w:t>
      </w:r>
      <w:proofErr w:type="spellStart"/>
      <w:r w:rsidRPr="00480933">
        <w:rPr>
          <w:sz w:val="26"/>
          <w:szCs w:val="26"/>
        </w:rPr>
        <w:t>Thiết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ab/>
        <w:t>10</w:t>
      </w:r>
    </w:p>
    <w:p w14:paraId="1BDE9B7B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3.3. </w:t>
      </w:r>
      <w:proofErr w:type="spellStart"/>
      <w:r w:rsidRPr="00480933">
        <w:rPr>
          <w:sz w:val="26"/>
          <w:szCs w:val="26"/>
        </w:rPr>
        <w:t>Thiết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ab/>
        <w:t>11</w:t>
      </w:r>
    </w:p>
    <w:p w14:paraId="45FF7BE0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sz w:val="26"/>
          <w:szCs w:val="26"/>
        </w:rPr>
      </w:pPr>
      <w:r w:rsidRPr="00480933">
        <w:rPr>
          <w:b/>
          <w:bCs/>
          <w:sz w:val="26"/>
          <w:szCs w:val="26"/>
        </w:rPr>
        <w:t>CHƯƠNG 4: TRIỂN KHAI CHƯƠNG TRÌNH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12</w:t>
      </w:r>
    </w:p>
    <w:p w14:paraId="75401112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4.1. Khai </w:t>
      </w:r>
      <w:proofErr w:type="spellStart"/>
      <w:r w:rsidRPr="00480933">
        <w:rPr>
          <w:sz w:val="26"/>
          <w:szCs w:val="26"/>
        </w:rPr>
        <w:t>báo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thư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viện</w:t>
      </w:r>
      <w:proofErr w:type="spellEnd"/>
      <w:r w:rsidRPr="00480933">
        <w:rPr>
          <w:sz w:val="26"/>
          <w:szCs w:val="26"/>
        </w:rPr>
        <w:tab/>
        <w:t>12</w:t>
      </w:r>
    </w:p>
    <w:p w14:paraId="35DBD16E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4.2.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ab/>
        <w:t>12</w:t>
      </w:r>
    </w:p>
    <w:p w14:paraId="4CFE4665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4.3.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– </w:t>
      </w:r>
      <w:proofErr w:type="spellStart"/>
      <w:r w:rsidRPr="00480933">
        <w:rPr>
          <w:sz w:val="26"/>
          <w:szCs w:val="26"/>
        </w:rPr>
        <w:t>xuất</w:t>
      </w:r>
      <w:proofErr w:type="spellEnd"/>
      <w:r w:rsidRPr="00480933">
        <w:rPr>
          <w:sz w:val="26"/>
          <w:szCs w:val="26"/>
        </w:rPr>
        <w:tab/>
        <w:t>12</w:t>
      </w:r>
    </w:p>
    <w:p w14:paraId="51DF7DF0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4.4.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ab/>
        <w:t>13</w:t>
      </w:r>
    </w:p>
    <w:p w14:paraId="05EF3396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4.5.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ab/>
        <w:t>14</w:t>
      </w:r>
    </w:p>
    <w:p w14:paraId="449ABB56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4.6.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</w:t>
      </w:r>
      <w:r w:rsidRPr="00480933">
        <w:rPr>
          <w:sz w:val="26"/>
          <w:szCs w:val="26"/>
        </w:rPr>
        <w:tab/>
        <w:t>14</w:t>
      </w:r>
    </w:p>
    <w:p w14:paraId="7F11B4C5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4.7.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ab/>
        <w:t>15</w:t>
      </w:r>
    </w:p>
    <w:p w14:paraId="6550E44C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4.8.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hàm</w:t>
      </w:r>
      <w:proofErr w:type="spellEnd"/>
      <w:r w:rsidRPr="00480933">
        <w:rPr>
          <w:sz w:val="26"/>
          <w:szCs w:val="26"/>
        </w:rPr>
        <w:t xml:space="preserve"> main</w:t>
      </w:r>
      <w:r w:rsidRPr="00480933">
        <w:rPr>
          <w:sz w:val="26"/>
          <w:szCs w:val="26"/>
        </w:rPr>
        <w:tab/>
        <w:t>15</w:t>
      </w:r>
    </w:p>
    <w:p w14:paraId="6B5325D4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sz w:val="26"/>
          <w:szCs w:val="26"/>
        </w:rPr>
      </w:pPr>
      <w:r w:rsidRPr="00480933">
        <w:rPr>
          <w:b/>
          <w:bCs/>
          <w:sz w:val="26"/>
          <w:szCs w:val="26"/>
        </w:rPr>
        <w:t>CHƯƠNG 5: VÍ DỤ MINH HỌA CHẠY CODE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16</w:t>
      </w:r>
    </w:p>
    <w:p w14:paraId="6FDF1745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5.1. </w:t>
      </w:r>
      <w:proofErr w:type="spellStart"/>
      <w:r w:rsidRPr="00480933">
        <w:rPr>
          <w:sz w:val="26"/>
          <w:szCs w:val="26"/>
        </w:rPr>
        <w:t>Ví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ab/>
        <w:t>16</w:t>
      </w:r>
    </w:p>
    <w:p w14:paraId="5C8CA993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5.2. </w:t>
      </w:r>
      <w:proofErr w:type="spellStart"/>
      <w:r w:rsidRPr="00480933">
        <w:rPr>
          <w:sz w:val="26"/>
          <w:szCs w:val="26"/>
        </w:rPr>
        <w:t>Ví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ab/>
        <w:t>16</w:t>
      </w:r>
    </w:p>
    <w:p w14:paraId="1B5261D1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5.3. </w:t>
      </w:r>
      <w:proofErr w:type="spellStart"/>
      <w:r w:rsidRPr="00480933">
        <w:rPr>
          <w:sz w:val="26"/>
          <w:szCs w:val="26"/>
        </w:rPr>
        <w:t>Ví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</w:t>
      </w:r>
      <w:r w:rsidRPr="00480933">
        <w:rPr>
          <w:sz w:val="26"/>
          <w:szCs w:val="26"/>
        </w:rPr>
        <w:tab/>
        <w:t>17</w:t>
      </w:r>
    </w:p>
    <w:p w14:paraId="427F5A9B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5.4. </w:t>
      </w:r>
      <w:proofErr w:type="spellStart"/>
      <w:r w:rsidRPr="00480933">
        <w:rPr>
          <w:sz w:val="26"/>
          <w:szCs w:val="26"/>
        </w:rPr>
        <w:t>Ví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ab/>
        <w:t>17</w:t>
      </w:r>
    </w:p>
    <w:p w14:paraId="2AC3B152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sz w:val="26"/>
          <w:szCs w:val="26"/>
        </w:rPr>
      </w:pPr>
      <w:r w:rsidRPr="00480933">
        <w:rPr>
          <w:b/>
          <w:bCs/>
          <w:sz w:val="26"/>
          <w:szCs w:val="26"/>
        </w:rPr>
        <w:t>CHƯƠNG 6: KẾT QUẢ, ĐÁNH GIÁ VÀ HƯỚNG PHÁT TRIỂN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19</w:t>
      </w:r>
    </w:p>
    <w:p w14:paraId="3076556E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6.1. </w:t>
      </w:r>
      <w:proofErr w:type="spellStart"/>
      <w:r w:rsidRPr="00480933">
        <w:rPr>
          <w:sz w:val="26"/>
          <w:szCs w:val="26"/>
        </w:rPr>
        <w:t>Đánh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chung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ab/>
        <w:t>19</w:t>
      </w:r>
    </w:p>
    <w:p w14:paraId="46B8311B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567"/>
        <w:rPr>
          <w:sz w:val="26"/>
          <w:szCs w:val="26"/>
        </w:rPr>
      </w:pPr>
      <w:r w:rsidRPr="00480933">
        <w:rPr>
          <w:sz w:val="26"/>
          <w:szCs w:val="26"/>
        </w:rPr>
        <w:t xml:space="preserve">6.2. </w:t>
      </w:r>
      <w:proofErr w:type="spellStart"/>
      <w:r w:rsidRPr="00480933">
        <w:rPr>
          <w:sz w:val="26"/>
          <w:szCs w:val="26"/>
        </w:rPr>
        <w:t>Đánh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ab/>
        <w:t>19</w:t>
      </w:r>
    </w:p>
    <w:p w14:paraId="2340B1FA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1134"/>
        <w:rPr>
          <w:sz w:val="26"/>
          <w:szCs w:val="26"/>
        </w:rPr>
      </w:pPr>
      <w:r w:rsidRPr="00480933">
        <w:rPr>
          <w:sz w:val="26"/>
          <w:szCs w:val="26"/>
        </w:rPr>
        <w:lastRenderedPageBreak/>
        <w:t xml:space="preserve">6.2.1. </w:t>
      </w:r>
      <w:proofErr w:type="spellStart"/>
      <w:r w:rsidRPr="00480933">
        <w:rPr>
          <w:sz w:val="26"/>
          <w:szCs w:val="26"/>
        </w:rPr>
        <w:t>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điểm</w:t>
      </w:r>
      <w:proofErr w:type="spellEnd"/>
      <w:r w:rsidRPr="00480933">
        <w:rPr>
          <w:sz w:val="26"/>
          <w:szCs w:val="26"/>
        </w:rPr>
        <w:tab/>
        <w:t>19</w:t>
      </w:r>
    </w:p>
    <w:p w14:paraId="03F87D25" w14:textId="77777777" w:rsidR="003206F6" w:rsidRPr="00480933" w:rsidRDefault="00000000">
      <w:pPr>
        <w:tabs>
          <w:tab w:val="right" w:leader="dot" w:pos="9071"/>
        </w:tabs>
        <w:spacing w:after="30" w:line="252" w:lineRule="auto"/>
        <w:ind w:left="1134"/>
        <w:rPr>
          <w:sz w:val="26"/>
          <w:szCs w:val="26"/>
        </w:rPr>
      </w:pPr>
      <w:r w:rsidRPr="00480933">
        <w:rPr>
          <w:sz w:val="26"/>
          <w:szCs w:val="26"/>
        </w:rPr>
        <w:t xml:space="preserve">6.2.2. </w:t>
      </w:r>
      <w:proofErr w:type="spellStart"/>
      <w:r w:rsidRPr="00480933">
        <w:rPr>
          <w:sz w:val="26"/>
          <w:szCs w:val="26"/>
        </w:rPr>
        <w:t>Hạn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chế</w:t>
      </w:r>
      <w:proofErr w:type="spellEnd"/>
      <w:r w:rsidRPr="00480933">
        <w:rPr>
          <w:sz w:val="26"/>
          <w:szCs w:val="26"/>
        </w:rPr>
        <w:tab/>
        <w:t>19</w:t>
      </w:r>
    </w:p>
    <w:p w14:paraId="6EE5A631" w14:textId="77777777" w:rsidR="003206F6" w:rsidRDefault="00000000">
      <w:pPr>
        <w:tabs>
          <w:tab w:val="right" w:leader="dot" w:pos="9071"/>
        </w:tabs>
        <w:spacing w:after="30" w:line="252" w:lineRule="auto"/>
        <w:ind w:left="567"/>
        <w:rPr>
          <w:sz w:val="23"/>
          <w:szCs w:val="23"/>
        </w:rPr>
      </w:pPr>
      <w:r w:rsidRPr="00480933">
        <w:rPr>
          <w:sz w:val="26"/>
          <w:szCs w:val="26"/>
        </w:rPr>
        <w:t xml:space="preserve">6.3.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triển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>
        <w:rPr>
          <w:sz w:val="23"/>
          <w:szCs w:val="23"/>
        </w:rPr>
        <w:tab/>
        <w:t>19</w:t>
      </w:r>
    </w:p>
    <w:p w14:paraId="7B259704" w14:textId="77777777" w:rsidR="003206F6" w:rsidRPr="00480933" w:rsidRDefault="00000000">
      <w:pPr>
        <w:tabs>
          <w:tab w:val="right" w:leader="dot" w:pos="9071"/>
        </w:tabs>
        <w:spacing w:after="30" w:line="252" w:lineRule="auto"/>
        <w:rPr>
          <w:b/>
          <w:bCs/>
          <w:sz w:val="26"/>
          <w:szCs w:val="26"/>
        </w:rPr>
      </w:pPr>
      <w:r w:rsidRPr="00480933">
        <w:rPr>
          <w:b/>
          <w:bCs/>
          <w:sz w:val="26"/>
          <w:szCs w:val="26"/>
        </w:rPr>
        <w:t>CHƯƠNG 7: KẾT LUẬN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20</w:t>
      </w:r>
    </w:p>
    <w:p w14:paraId="6C1F5FF9" w14:textId="77777777" w:rsidR="003206F6" w:rsidRDefault="00000000">
      <w:pPr>
        <w:tabs>
          <w:tab w:val="right" w:leader="dot" w:pos="9071"/>
        </w:tabs>
        <w:spacing w:after="30" w:line="252" w:lineRule="auto"/>
        <w:rPr>
          <w:b/>
          <w:bCs/>
          <w:sz w:val="26"/>
          <w:szCs w:val="26"/>
          <w:lang w:val="vi-VN"/>
        </w:rPr>
      </w:pPr>
      <w:r w:rsidRPr="00480933">
        <w:rPr>
          <w:b/>
          <w:bCs/>
          <w:sz w:val="26"/>
          <w:szCs w:val="26"/>
        </w:rPr>
        <w:t>TÀI LIỆU THAM KHẢO</w:t>
      </w:r>
      <w:r w:rsidRPr="00480933">
        <w:rPr>
          <w:sz w:val="26"/>
          <w:szCs w:val="26"/>
        </w:rPr>
        <w:tab/>
      </w:r>
      <w:r w:rsidRPr="00480933">
        <w:rPr>
          <w:b/>
          <w:bCs/>
          <w:sz w:val="26"/>
          <w:szCs w:val="26"/>
        </w:rPr>
        <w:t>20</w:t>
      </w:r>
    </w:p>
    <w:p w14:paraId="2A8CB946" w14:textId="77777777" w:rsidR="008725A9" w:rsidRPr="008725A9" w:rsidRDefault="008725A9">
      <w:pPr>
        <w:tabs>
          <w:tab w:val="right" w:leader="dot" w:pos="9071"/>
        </w:tabs>
        <w:spacing w:after="30" w:line="252" w:lineRule="auto"/>
        <w:rPr>
          <w:b/>
          <w:bCs/>
          <w:sz w:val="26"/>
          <w:szCs w:val="26"/>
          <w:lang w:val="vi-VN"/>
        </w:rPr>
      </w:pPr>
    </w:p>
    <w:p w14:paraId="1C1F054D" w14:textId="77777777" w:rsidR="008725A9" w:rsidRPr="008725A9" w:rsidRDefault="008725A9">
      <w:pPr>
        <w:tabs>
          <w:tab w:val="right" w:leader="dot" w:pos="9071"/>
        </w:tabs>
        <w:spacing w:after="30" w:line="252" w:lineRule="auto"/>
        <w:rPr>
          <w:b/>
          <w:bCs/>
          <w:sz w:val="26"/>
          <w:szCs w:val="26"/>
          <w:lang w:val="vi-VN"/>
        </w:rPr>
      </w:pPr>
    </w:p>
    <w:p w14:paraId="422B81C5" w14:textId="1A1E2CD3" w:rsidR="008725A9" w:rsidRPr="008725A9" w:rsidRDefault="00000000" w:rsidP="008725A9">
      <w:pPr>
        <w:keepNext/>
        <w:spacing w:before="160" w:after="140"/>
        <w:jc w:val="center"/>
        <w:rPr>
          <w:b/>
          <w:sz w:val="32"/>
          <w:lang w:val="vi-VN"/>
        </w:rPr>
      </w:pPr>
      <w:r>
        <w:rPr>
          <w:b/>
          <w:sz w:val="32"/>
        </w:rPr>
        <w:t>LỜI MỞ ĐẦU</w:t>
      </w:r>
    </w:p>
    <w:p w14:paraId="6117E2E7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Trong </w:t>
      </w:r>
      <w:proofErr w:type="spellStart"/>
      <w:r w:rsidRPr="00480933">
        <w:rPr>
          <w:sz w:val="26"/>
          <w:szCs w:val="26"/>
        </w:rPr>
        <w:t>quá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học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môn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việc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vận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toán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giúp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sinh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viên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hiểu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rõ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chỉnh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toán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gũi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với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tế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vì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động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lẻ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luôn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sinh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trữ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cứu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>.</w:t>
      </w:r>
    </w:p>
    <w:p w14:paraId="6C6894AD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yêu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em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phân</w:t>
      </w:r>
      <w:proofErr w:type="spellEnd"/>
      <w:r w:rsidRPr="00480933">
        <w:rPr>
          <w:sz w:val="26"/>
          <w:szCs w:val="26"/>
        </w:rPr>
        <w:t xml:space="preserve"> công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“Quản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lẻ</w:t>
      </w:r>
      <w:proofErr w:type="spellEnd"/>
      <w:r w:rsidRPr="00480933">
        <w:rPr>
          <w:sz w:val="26"/>
          <w:szCs w:val="26"/>
        </w:rPr>
        <w:t xml:space="preserve">”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ngôn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ngữ</w:t>
      </w:r>
      <w:proofErr w:type="spellEnd"/>
      <w:r w:rsidRPr="00480933">
        <w:rPr>
          <w:sz w:val="26"/>
          <w:szCs w:val="26"/>
        </w:rPr>
        <w:t xml:space="preserve"> C++.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trung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mô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hóa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qua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tin </w:t>
      </w:r>
      <w:proofErr w:type="spellStart"/>
      <w:r w:rsidRPr="00480933">
        <w:rPr>
          <w:sz w:val="26"/>
          <w:szCs w:val="26"/>
        </w:rPr>
        <w:t>như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ngày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đặt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phẩm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tổng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tỷ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lệ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>.</w:t>
      </w:r>
    </w:p>
    <w:p w14:paraId="031CAC1C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Bên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cạnh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việc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xuất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còn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gồm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dần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trước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định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Đây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cũng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thường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gặp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C++.</w:t>
      </w:r>
    </w:p>
    <w:p w14:paraId="7E035A00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Trong </w:t>
      </w:r>
      <w:proofErr w:type="spellStart"/>
      <w:r w:rsidRPr="00480933">
        <w:rPr>
          <w:sz w:val="26"/>
          <w:szCs w:val="26"/>
        </w:rPr>
        <w:t>quá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gắng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yêu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dễ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dõi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với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học</w:t>
      </w:r>
      <w:proofErr w:type="spellEnd"/>
      <w:r w:rsidRPr="00480933">
        <w:rPr>
          <w:sz w:val="26"/>
          <w:szCs w:val="26"/>
        </w:rPr>
        <w:t xml:space="preserve">. Tuy </w:t>
      </w:r>
      <w:proofErr w:type="spellStart"/>
      <w:r w:rsidRPr="00480933">
        <w:rPr>
          <w:sz w:val="26"/>
          <w:szCs w:val="26"/>
        </w:rPr>
        <w:t>nhiên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vẫn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còn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cải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thêm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tương</w:t>
      </w:r>
      <w:proofErr w:type="spellEnd"/>
      <w:r w:rsidRPr="00480933">
        <w:rPr>
          <w:sz w:val="26"/>
          <w:szCs w:val="26"/>
        </w:rPr>
        <w:t xml:space="preserve"> lai.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em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rất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ý </w:t>
      </w:r>
      <w:proofErr w:type="spellStart"/>
      <w:r w:rsidRPr="00480933">
        <w:rPr>
          <w:sz w:val="26"/>
          <w:szCs w:val="26"/>
        </w:rPr>
        <w:t>kiến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góp</w:t>
      </w:r>
      <w:proofErr w:type="spellEnd"/>
      <w:r w:rsidRPr="00480933">
        <w:rPr>
          <w:sz w:val="26"/>
          <w:szCs w:val="26"/>
        </w:rPr>
        <w:t xml:space="preserve"> ý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thầy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hơn</w:t>
      </w:r>
      <w:proofErr w:type="spellEnd"/>
      <w:r w:rsidRPr="00480933">
        <w:rPr>
          <w:sz w:val="26"/>
          <w:szCs w:val="26"/>
        </w:rPr>
        <w:t>.</w:t>
      </w:r>
    </w:p>
    <w:p w14:paraId="61A0BC2B" w14:textId="77777777" w:rsidR="003206F6" w:rsidRPr="00480933" w:rsidRDefault="00000000">
      <w:pPr>
        <w:spacing w:after="0"/>
        <w:jc w:val="center"/>
        <w:rPr>
          <w:sz w:val="26"/>
          <w:szCs w:val="26"/>
        </w:rPr>
      </w:pPr>
      <w:r w:rsidRPr="00480933">
        <w:rPr>
          <w:sz w:val="26"/>
          <w:szCs w:val="26"/>
        </w:rPr>
        <w:t xml:space="preserve">Em </w:t>
      </w:r>
      <w:proofErr w:type="spellStart"/>
      <w:r w:rsidRPr="00480933">
        <w:rPr>
          <w:sz w:val="26"/>
          <w:szCs w:val="26"/>
        </w:rPr>
        <w:t>xin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chân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cảm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ơn</w:t>
      </w:r>
      <w:proofErr w:type="spellEnd"/>
      <w:r w:rsidRPr="00480933">
        <w:rPr>
          <w:sz w:val="26"/>
          <w:szCs w:val="26"/>
        </w:rPr>
        <w:t>!</w:t>
      </w:r>
    </w:p>
    <w:p w14:paraId="6E5FAC70" w14:textId="77777777" w:rsidR="003206F6" w:rsidRPr="00480933" w:rsidRDefault="00000000">
      <w:pPr>
        <w:rPr>
          <w:sz w:val="26"/>
          <w:szCs w:val="26"/>
        </w:rPr>
      </w:pPr>
      <w:r w:rsidRPr="00480933">
        <w:rPr>
          <w:sz w:val="26"/>
          <w:szCs w:val="26"/>
        </w:rPr>
        <w:br w:type="page"/>
      </w:r>
    </w:p>
    <w:p w14:paraId="67673753" w14:textId="77777777" w:rsidR="003206F6" w:rsidRDefault="00000000" w:rsidP="008725A9">
      <w:pPr>
        <w:keepNext/>
        <w:spacing w:before="160" w:after="140"/>
        <w:jc w:val="center"/>
      </w:pPr>
      <w:r>
        <w:rPr>
          <w:b/>
          <w:sz w:val="32"/>
        </w:rPr>
        <w:lastRenderedPageBreak/>
        <w:t>PHÂN CHIA CÔNG VIỆC</w:t>
      </w:r>
    </w:p>
    <w:p w14:paraId="7DC2680E" w14:textId="77777777" w:rsidR="003206F6" w:rsidRPr="00480933" w:rsidRDefault="00000000" w:rsidP="004C21DB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thống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nhất</w:t>
      </w:r>
      <w:proofErr w:type="spellEnd"/>
      <w:r w:rsidRPr="00480933">
        <w:rPr>
          <w:sz w:val="26"/>
          <w:szCs w:val="26"/>
        </w:rPr>
        <w:t xml:space="preserve"> chia công </w:t>
      </w:r>
      <w:proofErr w:type="spellStart"/>
      <w:r w:rsidRPr="00480933">
        <w:rPr>
          <w:sz w:val="26"/>
          <w:szCs w:val="26"/>
        </w:rPr>
        <w:t>việc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Mỗi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viên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code, </w:t>
      </w:r>
      <w:proofErr w:type="spellStart"/>
      <w:r w:rsidRPr="00480933">
        <w:rPr>
          <w:sz w:val="26"/>
          <w:szCs w:val="26"/>
        </w:rPr>
        <w:t>đồng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tổng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cáo</w:t>
      </w:r>
      <w:proofErr w:type="spellEnd"/>
      <w:r w:rsidRPr="00480933">
        <w:rPr>
          <w:sz w:val="26"/>
          <w:szCs w:val="26"/>
        </w:rPr>
        <w:t xml:space="preserve">. </w:t>
      </w:r>
    </w:p>
    <w:p w14:paraId="261ED96C" w14:textId="77777777" w:rsidR="003206F6" w:rsidRDefault="003206F6" w:rsidP="004C21DB">
      <w:pPr>
        <w:ind w:firstLine="425"/>
        <w:jc w:val="both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72"/>
        <w:gridCol w:w="2041"/>
        <w:gridCol w:w="2381"/>
        <w:gridCol w:w="3969"/>
      </w:tblGrid>
      <w:tr w:rsidR="003206F6" w14:paraId="1B011C14" w14:textId="77777777">
        <w:trPr>
          <w:tblHeader/>
          <w:jc w:val="center"/>
        </w:trPr>
        <w:tc>
          <w:tcPr>
            <w:tcW w:w="56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7D34A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4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16332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b/>
                <w:sz w:val="26"/>
                <w:szCs w:val="26"/>
              </w:rPr>
              <w:t xml:space="preserve">Thành </w:t>
            </w:r>
            <w:proofErr w:type="spellStart"/>
            <w:r w:rsidRPr="00480933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8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76089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b/>
                <w:sz w:val="26"/>
                <w:szCs w:val="26"/>
              </w:rPr>
              <w:t xml:space="preserve">Công </w:t>
            </w:r>
            <w:proofErr w:type="spellStart"/>
            <w:r w:rsidRPr="00480933">
              <w:rPr>
                <w:b/>
                <w:sz w:val="26"/>
                <w:szCs w:val="26"/>
              </w:rPr>
              <w:t>việc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F4CC6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b/>
                <w:sz w:val="26"/>
                <w:szCs w:val="26"/>
              </w:rPr>
              <w:t xml:space="preserve">Chi </w:t>
            </w:r>
            <w:proofErr w:type="spellStart"/>
            <w:r w:rsidRPr="00480933">
              <w:rPr>
                <w:b/>
                <w:sz w:val="26"/>
                <w:szCs w:val="26"/>
              </w:rPr>
              <w:t>tiết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công </w:t>
            </w:r>
            <w:proofErr w:type="spellStart"/>
            <w:r w:rsidRPr="00480933">
              <w:rPr>
                <w:b/>
                <w:sz w:val="26"/>
                <w:szCs w:val="26"/>
              </w:rPr>
              <w:t>việc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b/>
                <w:sz w:val="26"/>
                <w:szCs w:val="26"/>
              </w:rPr>
              <w:t>phần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code</w:t>
            </w:r>
          </w:p>
        </w:tc>
      </w:tr>
      <w:tr w:rsidR="003206F6" w14:paraId="2CBF077F" w14:textId="77777777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EDE12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A11DC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Trần</w:t>
            </w:r>
            <w:proofErr w:type="spellEnd"/>
            <w:r w:rsidRPr="00480933">
              <w:rPr>
                <w:sz w:val="26"/>
                <w:szCs w:val="26"/>
              </w:rPr>
              <w:t xml:space="preserve"> Nguyễn Bảo </w:t>
            </w:r>
            <w:proofErr w:type="gramStart"/>
            <w:r w:rsidRPr="00480933">
              <w:rPr>
                <w:sz w:val="26"/>
                <w:szCs w:val="26"/>
              </w:rPr>
              <w:t>Lâm  257480201061</w:t>
            </w:r>
            <w:proofErr w:type="gramEnd"/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BFD09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 xml:space="preserve">Nhập </w:t>
            </w:r>
            <w:proofErr w:type="spellStart"/>
            <w:r w:rsidRPr="00480933">
              <w:rPr>
                <w:sz w:val="26"/>
                <w:szCs w:val="26"/>
              </w:rPr>
              <w:t>và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xuất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danh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sách</w:t>
            </w:r>
            <w:proofErr w:type="spellEnd"/>
            <w:r w:rsidRPr="00480933">
              <w:rPr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sz w:val="26"/>
                <w:szCs w:val="26"/>
              </w:rPr>
              <w:t>tổng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nội</w:t>
            </w:r>
            <w:proofErr w:type="spellEnd"/>
            <w:r w:rsidRPr="00480933">
              <w:rPr>
                <w:sz w:val="26"/>
                <w:szCs w:val="26"/>
              </w:rPr>
              <w:t xml:space="preserve"> dung </w:t>
            </w:r>
            <w:proofErr w:type="spellStart"/>
            <w:r w:rsidRPr="00480933">
              <w:rPr>
                <w:sz w:val="26"/>
                <w:szCs w:val="26"/>
              </w:rPr>
              <w:t>làm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báo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7337D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Viết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và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kiểm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tra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80933">
              <w:rPr>
                <w:sz w:val="26"/>
                <w:szCs w:val="26"/>
              </w:rPr>
              <w:t>nhap</w:t>
            </w:r>
            <w:proofErr w:type="spellEnd"/>
            <w:r w:rsidRPr="00480933">
              <w:rPr>
                <w:sz w:val="26"/>
                <w:szCs w:val="26"/>
              </w:rPr>
              <w:t>(</w:t>
            </w:r>
            <w:proofErr w:type="gramEnd"/>
            <w:r w:rsidRPr="00480933">
              <w:rPr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480933">
              <w:rPr>
                <w:sz w:val="26"/>
                <w:szCs w:val="26"/>
              </w:rPr>
              <w:t>xuat</w:t>
            </w:r>
            <w:proofErr w:type="spellEnd"/>
            <w:r w:rsidRPr="00480933">
              <w:rPr>
                <w:sz w:val="26"/>
                <w:szCs w:val="26"/>
              </w:rPr>
              <w:t>(</w:t>
            </w:r>
            <w:proofErr w:type="gramEnd"/>
            <w:r w:rsidRPr="00480933">
              <w:rPr>
                <w:sz w:val="26"/>
                <w:szCs w:val="26"/>
              </w:rPr>
              <w:t xml:space="preserve">); </w:t>
            </w:r>
            <w:proofErr w:type="spellStart"/>
            <w:r w:rsidRPr="00480933">
              <w:rPr>
                <w:sz w:val="26"/>
                <w:szCs w:val="26"/>
              </w:rPr>
              <w:t>chuẩn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bị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dữ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liệu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mẫu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và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kiểm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tra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quả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hiển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thị</w:t>
            </w:r>
            <w:proofErr w:type="spellEnd"/>
            <w:r w:rsidRPr="00480933">
              <w:rPr>
                <w:sz w:val="26"/>
                <w:szCs w:val="26"/>
              </w:rPr>
              <w:t>.</w:t>
            </w:r>
          </w:p>
        </w:tc>
      </w:tr>
      <w:tr w:rsidR="003206F6" w14:paraId="513CDFB6" w14:textId="77777777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F58BF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2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C676A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Cà</w:t>
            </w:r>
            <w:proofErr w:type="spellEnd"/>
            <w:r w:rsidRPr="00480933">
              <w:rPr>
                <w:sz w:val="26"/>
                <w:szCs w:val="26"/>
              </w:rPr>
              <w:t xml:space="preserve"> Thị Kim </w:t>
            </w:r>
            <w:proofErr w:type="gramStart"/>
            <w:r w:rsidRPr="00480933">
              <w:rPr>
                <w:sz w:val="26"/>
                <w:szCs w:val="26"/>
              </w:rPr>
              <w:t xml:space="preserve">Chi  </w:t>
            </w:r>
            <w:r w:rsidRPr="00480933">
              <w:rPr>
                <w:rFonts w:eastAsia="SimSun" w:cs="Times New Roman"/>
                <w:color w:val="000000"/>
                <w:sz w:val="26"/>
                <w:szCs w:val="26"/>
                <w:lang w:eastAsia="zh-CN" w:bidi="ar"/>
              </w:rPr>
              <w:t>257480201015</w:t>
            </w:r>
            <w:proofErr w:type="gramEnd"/>
          </w:p>
          <w:p w14:paraId="3B2800AF" w14:textId="77777777" w:rsidR="003206F6" w:rsidRPr="00480933" w:rsidRDefault="003206F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F15BD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Sắp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xếp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danh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sách</w:t>
            </w:r>
            <w:proofErr w:type="spellEnd"/>
            <w:r w:rsidRPr="00480933">
              <w:rPr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sz w:val="26"/>
                <w:szCs w:val="26"/>
              </w:rPr>
              <w:t>tổng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nội</w:t>
            </w:r>
            <w:proofErr w:type="spellEnd"/>
            <w:r w:rsidRPr="00480933">
              <w:rPr>
                <w:sz w:val="26"/>
                <w:szCs w:val="26"/>
              </w:rPr>
              <w:t xml:space="preserve"> dung </w:t>
            </w:r>
            <w:proofErr w:type="spellStart"/>
            <w:r w:rsidRPr="00480933">
              <w:rPr>
                <w:sz w:val="26"/>
                <w:szCs w:val="26"/>
              </w:rPr>
              <w:t>làm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báo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1B72C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Viết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hàm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80933">
              <w:rPr>
                <w:sz w:val="26"/>
                <w:szCs w:val="26"/>
              </w:rPr>
              <w:t>sapxep</w:t>
            </w:r>
            <w:proofErr w:type="spellEnd"/>
            <w:r w:rsidRPr="00480933">
              <w:rPr>
                <w:sz w:val="26"/>
                <w:szCs w:val="26"/>
              </w:rPr>
              <w:t>(</w:t>
            </w:r>
            <w:proofErr w:type="gramEnd"/>
            <w:r w:rsidRPr="00480933">
              <w:rPr>
                <w:sz w:val="26"/>
                <w:szCs w:val="26"/>
              </w:rPr>
              <w:t xml:space="preserve">); </w:t>
            </w:r>
            <w:proofErr w:type="spellStart"/>
            <w:r w:rsidRPr="00480933">
              <w:rPr>
                <w:sz w:val="26"/>
                <w:szCs w:val="26"/>
              </w:rPr>
              <w:t>kiểm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tra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điều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kiện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sắp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xếp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thành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tiền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giảm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dần</w:t>
            </w:r>
            <w:proofErr w:type="spellEnd"/>
            <w:r w:rsidRPr="00480933">
              <w:rPr>
                <w:sz w:val="26"/>
                <w:szCs w:val="26"/>
              </w:rPr>
              <w:t xml:space="preserve">; </w:t>
            </w:r>
            <w:proofErr w:type="spellStart"/>
            <w:r w:rsidRPr="00480933">
              <w:rPr>
                <w:sz w:val="26"/>
                <w:szCs w:val="26"/>
              </w:rPr>
              <w:t>tổng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phần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giải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thích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thuật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toán</w:t>
            </w:r>
            <w:proofErr w:type="spellEnd"/>
            <w:r w:rsidRPr="00480933">
              <w:rPr>
                <w:sz w:val="26"/>
                <w:szCs w:val="26"/>
              </w:rPr>
              <w:t>.</w:t>
            </w:r>
          </w:p>
        </w:tc>
      </w:tr>
      <w:tr w:rsidR="003206F6" w14:paraId="25A13DD3" w14:textId="77777777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F22F5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3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CE2AE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Trần</w:t>
            </w:r>
            <w:proofErr w:type="spellEnd"/>
            <w:r w:rsidRPr="00480933">
              <w:rPr>
                <w:sz w:val="26"/>
                <w:szCs w:val="26"/>
              </w:rPr>
              <w:t xml:space="preserve"> Thu </w:t>
            </w:r>
            <w:proofErr w:type="gramStart"/>
            <w:r w:rsidRPr="00480933">
              <w:rPr>
                <w:sz w:val="26"/>
                <w:szCs w:val="26"/>
              </w:rPr>
              <w:t xml:space="preserve">Uyên  </w:t>
            </w:r>
            <w:r w:rsidRPr="00480933">
              <w:rPr>
                <w:rFonts w:eastAsia="SimSun" w:cs="Times New Roman"/>
                <w:color w:val="081B3A"/>
                <w:sz w:val="26"/>
                <w:szCs w:val="26"/>
                <w:lang w:eastAsia="zh-CN" w:bidi="ar"/>
              </w:rPr>
              <w:t>257480201138</w:t>
            </w:r>
            <w:proofErr w:type="gramEnd"/>
          </w:p>
          <w:p w14:paraId="5A20E03C" w14:textId="77777777" w:rsidR="003206F6" w:rsidRPr="00480933" w:rsidRDefault="003206F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75263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Tìm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kiếm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đơn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hàng</w:t>
            </w:r>
            <w:proofErr w:type="spellEnd"/>
            <w:r w:rsidRPr="00480933">
              <w:rPr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sz w:val="26"/>
                <w:szCs w:val="26"/>
              </w:rPr>
              <w:t>thiết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kế</w:t>
            </w:r>
            <w:proofErr w:type="spellEnd"/>
            <w:r w:rsidRPr="00480933">
              <w:rPr>
                <w:sz w:val="26"/>
                <w:szCs w:val="26"/>
              </w:rPr>
              <w:t xml:space="preserve"> slide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06BB7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Viết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hàm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80933">
              <w:rPr>
                <w:sz w:val="26"/>
                <w:szCs w:val="26"/>
              </w:rPr>
              <w:t>timkiem</w:t>
            </w:r>
            <w:proofErr w:type="spellEnd"/>
            <w:r w:rsidRPr="00480933">
              <w:rPr>
                <w:sz w:val="26"/>
                <w:szCs w:val="26"/>
              </w:rPr>
              <w:t>(</w:t>
            </w:r>
            <w:proofErr w:type="gramEnd"/>
            <w:r w:rsidRPr="00480933">
              <w:rPr>
                <w:sz w:val="26"/>
                <w:szCs w:val="26"/>
              </w:rPr>
              <w:t xml:space="preserve">); </w:t>
            </w:r>
            <w:proofErr w:type="spellStart"/>
            <w:r w:rsidRPr="00480933">
              <w:rPr>
                <w:sz w:val="26"/>
                <w:szCs w:val="26"/>
              </w:rPr>
              <w:t>xử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lý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trường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tìm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thấy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và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không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tìm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thấy</w:t>
            </w:r>
            <w:proofErr w:type="spellEnd"/>
            <w:r w:rsidRPr="00480933">
              <w:rPr>
                <w:sz w:val="26"/>
                <w:szCs w:val="26"/>
              </w:rPr>
              <w:t xml:space="preserve">; </w:t>
            </w:r>
            <w:proofErr w:type="spellStart"/>
            <w:r w:rsidRPr="00480933">
              <w:rPr>
                <w:sz w:val="26"/>
                <w:szCs w:val="26"/>
              </w:rPr>
              <w:t>chuẩn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bị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phần</w:t>
            </w:r>
            <w:proofErr w:type="spellEnd"/>
            <w:r w:rsidRPr="00480933">
              <w:rPr>
                <w:sz w:val="26"/>
                <w:szCs w:val="26"/>
              </w:rPr>
              <w:t xml:space="preserve"> demo </w:t>
            </w:r>
            <w:proofErr w:type="spellStart"/>
            <w:r w:rsidRPr="00480933">
              <w:rPr>
                <w:sz w:val="26"/>
                <w:szCs w:val="26"/>
              </w:rPr>
              <w:t>tìm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kiếm</w:t>
            </w:r>
            <w:proofErr w:type="spellEnd"/>
            <w:r w:rsidRPr="00480933">
              <w:rPr>
                <w:sz w:val="26"/>
                <w:szCs w:val="26"/>
              </w:rPr>
              <w:t>.</w:t>
            </w:r>
          </w:p>
        </w:tc>
      </w:tr>
      <w:tr w:rsidR="003206F6" w14:paraId="39FDBFC3" w14:textId="77777777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D822C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4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7A681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Tạ</w:t>
            </w:r>
            <w:proofErr w:type="spellEnd"/>
            <w:r w:rsidRPr="00480933">
              <w:rPr>
                <w:sz w:val="26"/>
                <w:szCs w:val="26"/>
              </w:rPr>
              <w:t xml:space="preserve"> Phương </w:t>
            </w:r>
            <w:proofErr w:type="gramStart"/>
            <w:r w:rsidRPr="00480933">
              <w:rPr>
                <w:sz w:val="26"/>
                <w:szCs w:val="26"/>
              </w:rPr>
              <w:t xml:space="preserve">Thảo  </w:t>
            </w:r>
            <w:r w:rsidRPr="00480933">
              <w:rPr>
                <w:rFonts w:eastAsia="SimSun" w:cs="Times New Roman"/>
                <w:color w:val="081B3A"/>
                <w:sz w:val="26"/>
                <w:szCs w:val="26"/>
                <w:lang w:eastAsia="zh-CN" w:bidi="ar"/>
              </w:rPr>
              <w:t>257480201112</w:t>
            </w:r>
            <w:proofErr w:type="gramEnd"/>
          </w:p>
          <w:p w14:paraId="488B7882" w14:textId="77777777" w:rsidR="003206F6" w:rsidRPr="00480933" w:rsidRDefault="003206F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ADE4E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Bổ</w:t>
            </w:r>
            <w:proofErr w:type="spellEnd"/>
            <w:r w:rsidRPr="00480933">
              <w:rPr>
                <w:sz w:val="26"/>
                <w:szCs w:val="26"/>
              </w:rPr>
              <w:t xml:space="preserve"> sung </w:t>
            </w:r>
            <w:proofErr w:type="spellStart"/>
            <w:r w:rsidRPr="00480933">
              <w:rPr>
                <w:sz w:val="26"/>
                <w:szCs w:val="26"/>
              </w:rPr>
              <w:t>đơn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hàng</w:t>
            </w:r>
            <w:proofErr w:type="spellEnd"/>
            <w:r w:rsidRPr="00480933">
              <w:rPr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sz w:val="26"/>
                <w:szCs w:val="26"/>
              </w:rPr>
              <w:t>thiết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kế</w:t>
            </w:r>
            <w:proofErr w:type="spellEnd"/>
            <w:r w:rsidRPr="00480933">
              <w:rPr>
                <w:sz w:val="26"/>
                <w:szCs w:val="26"/>
              </w:rPr>
              <w:t xml:space="preserve"> slide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F3053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Viết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hàm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80933">
              <w:rPr>
                <w:sz w:val="26"/>
                <w:szCs w:val="26"/>
              </w:rPr>
              <w:t>bosung</w:t>
            </w:r>
            <w:proofErr w:type="spellEnd"/>
            <w:r w:rsidRPr="00480933">
              <w:rPr>
                <w:sz w:val="26"/>
                <w:szCs w:val="26"/>
              </w:rPr>
              <w:t>(</w:t>
            </w:r>
            <w:proofErr w:type="gramEnd"/>
            <w:r w:rsidRPr="00480933">
              <w:rPr>
                <w:sz w:val="26"/>
                <w:szCs w:val="26"/>
              </w:rPr>
              <w:t xml:space="preserve">); </w:t>
            </w:r>
            <w:proofErr w:type="spellStart"/>
            <w:r w:rsidRPr="00480933">
              <w:rPr>
                <w:sz w:val="26"/>
                <w:szCs w:val="26"/>
              </w:rPr>
              <w:t>kiểm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tra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vị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trí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lệ</w:t>
            </w:r>
            <w:proofErr w:type="spellEnd"/>
            <w:r w:rsidRPr="00480933">
              <w:rPr>
                <w:sz w:val="26"/>
                <w:szCs w:val="26"/>
              </w:rPr>
              <w:t xml:space="preserve">; </w:t>
            </w:r>
            <w:proofErr w:type="spellStart"/>
            <w:r w:rsidRPr="00480933">
              <w:rPr>
                <w:sz w:val="26"/>
                <w:szCs w:val="26"/>
              </w:rPr>
              <w:t>thực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hiện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dịch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phần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tử</w:t>
            </w:r>
            <w:proofErr w:type="spellEnd"/>
            <w:r w:rsidRPr="00480933">
              <w:rPr>
                <w:sz w:val="26"/>
                <w:szCs w:val="26"/>
              </w:rPr>
              <w:t xml:space="preserve"> sang </w:t>
            </w:r>
            <w:proofErr w:type="spellStart"/>
            <w:r w:rsidRPr="00480933">
              <w:rPr>
                <w:sz w:val="26"/>
                <w:szCs w:val="26"/>
              </w:rPr>
              <w:t>phải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và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cập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nhật</w:t>
            </w:r>
            <w:proofErr w:type="spellEnd"/>
            <w:r w:rsidRPr="00480933">
              <w:rPr>
                <w:sz w:val="26"/>
                <w:szCs w:val="26"/>
              </w:rPr>
              <w:t xml:space="preserve"> n.</w:t>
            </w:r>
          </w:p>
        </w:tc>
      </w:tr>
      <w:tr w:rsidR="003206F6" w14:paraId="0AEC5DF2" w14:textId="77777777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26CFC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5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BF4E3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 xml:space="preserve">Đào Hương </w:t>
            </w:r>
            <w:proofErr w:type="gramStart"/>
            <w:r w:rsidRPr="00480933">
              <w:rPr>
                <w:sz w:val="26"/>
                <w:szCs w:val="26"/>
              </w:rPr>
              <w:t xml:space="preserve">Linh  </w:t>
            </w:r>
            <w:r w:rsidRPr="00480933">
              <w:rPr>
                <w:rFonts w:eastAsia="SimSun" w:cs="Times New Roman"/>
                <w:color w:val="081B3A"/>
                <w:sz w:val="26"/>
                <w:szCs w:val="26"/>
                <w:lang w:eastAsia="zh-CN" w:bidi="ar"/>
              </w:rPr>
              <w:t>257140210050</w:t>
            </w:r>
            <w:proofErr w:type="gramEnd"/>
          </w:p>
          <w:p w14:paraId="63BE6D2C" w14:textId="77777777" w:rsidR="003206F6" w:rsidRPr="00480933" w:rsidRDefault="003206F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F207B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Xóa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đơn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hàng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và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tổng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sz w:val="26"/>
                <w:szCs w:val="26"/>
              </w:rPr>
              <w:t>thiết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kế</w:t>
            </w:r>
            <w:proofErr w:type="spellEnd"/>
            <w:r w:rsidRPr="00480933">
              <w:rPr>
                <w:sz w:val="26"/>
                <w:szCs w:val="26"/>
              </w:rPr>
              <w:t xml:space="preserve"> slide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DCCF4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sz w:val="26"/>
                <w:szCs w:val="26"/>
              </w:rPr>
              <w:t>Viết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hàm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80933">
              <w:rPr>
                <w:sz w:val="26"/>
                <w:szCs w:val="26"/>
              </w:rPr>
              <w:t>xoa</w:t>
            </w:r>
            <w:proofErr w:type="spellEnd"/>
            <w:r w:rsidRPr="00480933">
              <w:rPr>
                <w:sz w:val="26"/>
                <w:szCs w:val="26"/>
              </w:rPr>
              <w:t>(</w:t>
            </w:r>
            <w:proofErr w:type="gramEnd"/>
            <w:r w:rsidRPr="00480933">
              <w:rPr>
                <w:sz w:val="26"/>
                <w:szCs w:val="26"/>
              </w:rPr>
              <w:t xml:space="preserve">); </w:t>
            </w:r>
            <w:proofErr w:type="spellStart"/>
            <w:r w:rsidRPr="00480933">
              <w:rPr>
                <w:sz w:val="26"/>
                <w:szCs w:val="26"/>
              </w:rPr>
              <w:t>kiểm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tra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vị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trí</w:t>
            </w:r>
            <w:proofErr w:type="spellEnd"/>
            <w:r w:rsidRPr="00480933">
              <w:rPr>
                <w:sz w:val="26"/>
                <w:szCs w:val="26"/>
              </w:rPr>
              <w:t xml:space="preserve">; </w:t>
            </w:r>
            <w:proofErr w:type="spellStart"/>
            <w:r w:rsidRPr="00480933">
              <w:rPr>
                <w:sz w:val="26"/>
                <w:szCs w:val="26"/>
              </w:rPr>
              <w:t>dịch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phần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tử</w:t>
            </w:r>
            <w:proofErr w:type="spellEnd"/>
            <w:r w:rsidRPr="00480933">
              <w:rPr>
                <w:sz w:val="26"/>
                <w:szCs w:val="26"/>
              </w:rPr>
              <w:t xml:space="preserve"> sang </w:t>
            </w:r>
            <w:proofErr w:type="spellStart"/>
            <w:r w:rsidRPr="00480933">
              <w:rPr>
                <w:sz w:val="26"/>
                <w:szCs w:val="26"/>
              </w:rPr>
              <w:t>trái</w:t>
            </w:r>
            <w:proofErr w:type="spellEnd"/>
            <w:r w:rsidRPr="00480933">
              <w:rPr>
                <w:sz w:val="26"/>
                <w:szCs w:val="26"/>
              </w:rPr>
              <w:t xml:space="preserve">; </w:t>
            </w:r>
            <w:proofErr w:type="spellStart"/>
            <w:r w:rsidRPr="00480933">
              <w:rPr>
                <w:sz w:val="26"/>
                <w:szCs w:val="26"/>
              </w:rPr>
              <w:t>phối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tổng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hợp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báo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cáo</w:t>
            </w:r>
            <w:proofErr w:type="spellEnd"/>
            <w:r w:rsidRPr="00480933">
              <w:rPr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sz w:val="26"/>
                <w:szCs w:val="26"/>
              </w:rPr>
              <w:t>và</w:t>
            </w:r>
            <w:proofErr w:type="spellEnd"/>
            <w:r w:rsidRPr="00480933">
              <w:rPr>
                <w:sz w:val="26"/>
                <w:szCs w:val="26"/>
              </w:rPr>
              <w:t xml:space="preserve"> slide.</w:t>
            </w:r>
          </w:p>
        </w:tc>
      </w:tr>
    </w:tbl>
    <w:p w14:paraId="28DCD453" w14:textId="77777777" w:rsidR="003206F6" w:rsidRDefault="00000000">
      <w:r>
        <w:br w:type="page"/>
      </w:r>
    </w:p>
    <w:p w14:paraId="3ACA2B9A" w14:textId="77777777" w:rsidR="003206F6" w:rsidRDefault="00000000">
      <w:pPr>
        <w:keepNext/>
        <w:spacing w:before="160" w:after="140"/>
      </w:pPr>
      <w:r>
        <w:rPr>
          <w:b/>
          <w:sz w:val="32"/>
        </w:rPr>
        <w:lastRenderedPageBreak/>
        <w:t>CHƯƠNG 1: TỔNG QUAN VỀ ĐỀ TÀI</w:t>
      </w:r>
    </w:p>
    <w:p w14:paraId="78F7764D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1.1. Lý do </w:t>
      </w:r>
      <w:proofErr w:type="spellStart"/>
      <w:r w:rsidRPr="00480933">
        <w:rPr>
          <w:b/>
          <w:sz w:val="26"/>
          <w:szCs w:val="26"/>
        </w:rPr>
        <w:t>chọn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đề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tài</w:t>
      </w:r>
      <w:proofErr w:type="spellEnd"/>
    </w:p>
    <w:p w14:paraId="4882737D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Trong </w:t>
      </w:r>
      <w:proofErr w:type="spellStart"/>
      <w:r w:rsidRPr="00480933">
        <w:rPr>
          <w:sz w:val="26"/>
          <w:szCs w:val="26"/>
        </w:rPr>
        <w:t>hoạt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động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lẻ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cửa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sinh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rất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với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những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tin </w:t>
      </w:r>
      <w:proofErr w:type="spellStart"/>
      <w:r w:rsidRPr="00480933">
        <w:rPr>
          <w:sz w:val="26"/>
          <w:szCs w:val="26"/>
        </w:rPr>
        <w:t>khác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nhau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Nếu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chép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thủ</w:t>
      </w:r>
      <w:proofErr w:type="spellEnd"/>
      <w:r w:rsidRPr="00480933">
        <w:rPr>
          <w:sz w:val="26"/>
          <w:szCs w:val="26"/>
        </w:rPr>
        <w:t xml:space="preserve"> công </w:t>
      </w:r>
      <w:proofErr w:type="spellStart"/>
      <w:r w:rsidRPr="00480933">
        <w:rPr>
          <w:sz w:val="26"/>
          <w:szCs w:val="26"/>
        </w:rPr>
        <w:t>thì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việc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cứu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hoặc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thêm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bớt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mất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gian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dễ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xảy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nhầm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lẫn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Vì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vậy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việc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nhỏ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toán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luyện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>.</w:t>
      </w:r>
    </w:p>
    <w:p w14:paraId="4F9564A4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Bên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cạnh</w:t>
      </w:r>
      <w:proofErr w:type="spellEnd"/>
      <w:r w:rsidRPr="00480933">
        <w:rPr>
          <w:sz w:val="26"/>
          <w:szCs w:val="26"/>
        </w:rPr>
        <w:t xml:space="preserve"> ý </w:t>
      </w:r>
      <w:proofErr w:type="spellStart"/>
      <w:r w:rsidRPr="00480933">
        <w:rPr>
          <w:sz w:val="26"/>
          <w:szCs w:val="26"/>
        </w:rPr>
        <w:t>nghĩa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tế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còn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với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nội</w:t>
      </w:r>
      <w:proofErr w:type="spellEnd"/>
      <w:r w:rsidRPr="00480933">
        <w:rPr>
          <w:sz w:val="26"/>
          <w:szCs w:val="26"/>
        </w:rPr>
        <w:t xml:space="preserve"> dung </w:t>
      </w:r>
      <w:proofErr w:type="spellStart"/>
      <w:r w:rsidRPr="00480933">
        <w:rPr>
          <w:sz w:val="26"/>
          <w:szCs w:val="26"/>
        </w:rPr>
        <w:t>môn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xem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như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gồm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thuộc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hành</w:t>
      </w:r>
      <w:proofErr w:type="spellEnd"/>
      <w:r w:rsidRPr="00480933">
        <w:rPr>
          <w:sz w:val="26"/>
          <w:szCs w:val="26"/>
        </w:rPr>
        <w:t xml:space="preserve"> vi.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đó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áp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đóng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gói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>.</w:t>
      </w:r>
    </w:p>
    <w:p w14:paraId="3142C670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1.2. </w:t>
      </w:r>
      <w:proofErr w:type="spellStart"/>
      <w:r w:rsidRPr="00480933">
        <w:rPr>
          <w:b/>
          <w:sz w:val="26"/>
          <w:szCs w:val="26"/>
        </w:rPr>
        <w:t>Mục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tiêu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của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đề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tài</w:t>
      </w:r>
      <w:proofErr w:type="spellEnd"/>
    </w:p>
    <w:p w14:paraId="69C38EE0" w14:textId="77777777" w:rsidR="003206F6" w:rsidRPr="00480933" w:rsidRDefault="00000000" w:rsidP="004C21DB">
      <w:pPr>
        <w:pStyle w:val="ListBullet"/>
        <w:spacing w:after="60" w:line="300" w:lineRule="auto"/>
        <w:ind w:left="369" w:hanging="198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biểu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diễn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tin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lẻ</w:t>
      </w:r>
      <w:proofErr w:type="spellEnd"/>
      <w:r w:rsidRPr="00480933">
        <w:rPr>
          <w:sz w:val="26"/>
          <w:szCs w:val="26"/>
        </w:rPr>
        <w:t>.</w:t>
      </w:r>
    </w:p>
    <w:p w14:paraId="0E4D1F90" w14:textId="77777777" w:rsidR="003206F6" w:rsidRPr="00480933" w:rsidRDefault="00000000" w:rsidP="004C21DB">
      <w:pPr>
        <w:pStyle w:val="ListBullet"/>
        <w:spacing w:after="60" w:line="300" w:lineRule="auto"/>
        <w:ind w:left="369" w:hanging="198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Quản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với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yêu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>.</w:t>
      </w:r>
    </w:p>
    <w:p w14:paraId="3FC09847" w14:textId="77777777" w:rsidR="003206F6" w:rsidRPr="00480933" w:rsidRDefault="00000000" w:rsidP="004C21DB">
      <w:pPr>
        <w:pStyle w:val="ListBullet"/>
        <w:spacing w:after="60" w:line="300" w:lineRule="auto"/>
        <w:ind w:left="369" w:hanging="198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xuất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>.</w:t>
      </w:r>
    </w:p>
    <w:p w14:paraId="5A9EA1C6" w14:textId="77777777" w:rsidR="003206F6" w:rsidRPr="00480933" w:rsidRDefault="00000000" w:rsidP="004C21DB">
      <w:pPr>
        <w:pStyle w:val="ListBullet"/>
        <w:spacing w:after="60" w:line="300" w:lineRule="auto"/>
        <w:ind w:left="369" w:hanging="198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tự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động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tổng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tỷ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lệ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>.</w:t>
      </w:r>
    </w:p>
    <w:p w14:paraId="12B11BCC" w14:textId="77777777" w:rsidR="003206F6" w:rsidRPr="00480933" w:rsidRDefault="00000000" w:rsidP="004C21DB">
      <w:pPr>
        <w:pStyle w:val="ListBullet"/>
        <w:spacing w:after="60" w:line="300" w:lineRule="auto"/>
        <w:ind w:left="369" w:hanging="198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Rèn </w:t>
      </w:r>
      <w:proofErr w:type="spellStart"/>
      <w:r w:rsidRPr="00480933">
        <w:rPr>
          <w:sz w:val="26"/>
          <w:szCs w:val="26"/>
        </w:rPr>
        <w:t>luyện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tổ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C++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>.</w:t>
      </w:r>
    </w:p>
    <w:p w14:paraId="2F84260B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1.3. Ý </w:t>
      </w:r>
      <w:proofErr w:type="spellStart"/>
      <w:r w:rsidRPr="00480933">
        <w:rPr>
          <w:b/>
          <w:sz w:val="26"/>
          <w:szCs w:val="26"/>
        </w:rPr>
        <w:t>nghĩa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của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đề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tài</w:t>
      </w:r>
      <w:proofErr w:type="spellEnd"/>
    </w:p>
    <w:p w14:paraId="7BB45207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giúp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hiểu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rõ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chuyển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toán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ngoài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tế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. Thay </w:t>
      </w:r>
      <w:proofErr w:type="spellStart"/>
      <w:r w:rsidRPr="00480933">
        <w:rPr>
          <w:sz w:val="26"/>
          <w:szCs w:val="26"/>
        </w:rPr>
        <w:t>vì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biến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riêng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lẻ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tin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gom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DonHang, </w:t>
      </w:r>
      <w:proofErr w:type="spellStart"/>
      <w:r w:rsidRPr="00480933">
        <w:rPr>
          <w:sz w:val="26"/>
          <w:szCs w:val="26"/>
        </w:rPr>
        <w:t>còn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tổ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>.</w:t>
      </w:r>
    </w:p>
    <w:p w14:paraId="4FBBD52C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Thông qua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cũng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hội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luyện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duyệt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vòng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lặp</w:t>
      </w:r>
      <w:proofErr w:type="spellEnd"/>
      <w:r w:rsidRPr="00480933">
        <w:rPr>
          <w:sz w:val="26"/>
          <w:szCs w:val="26"/>
        </w:rPr>
        <w:t xml:space="preserve"> for, </w:t>
      </w:r>
      <w:proofErr w:type="spellStart"/>
      <w:r w:rsidRPr="00480933">
        <w:rPr>
          <w:sz w:val="26"/>
          <w:szCs w:val="26"/>
        </w:rPr>
        <w:t>điều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kiện</w:t>
      </w:r>
      <w:proofErr w:type="spellEnd"/>
      <w:r w:rsidRPr="00480933">
        <w:rPr>
          <w:sz w:val="26"/>
          <w:szCs w:val="26"/>
        </w:rPr>
        <w:t xml:space="preserve"> if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dịch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chuyển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đổi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tử</w:t>
      </w:r>
      <w:proofErr w:type="spellEnd"/>
      <w:r w:rsidRPr="00480933">
        <w:rPr>
          <w:sz w:val="26"/>
          <w:szCs w:val="26"/>
        </w:rPr>
        <w:t>.</w:t>
      </w:r>
    </w:p>
    <w:p w14:paraId="73EDD1EC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1.4. </w:t>
      </w:r>
      <w:proofErr w:type="spellStart"/>
      <w:r w:rsidRPr="00480933">
        <w:rPr>
          <w:b/>
          <w:sz w:val="26"/>
          <w:szCs w:val="26"/>
        </w:rPr>
        <w:t>Chức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năng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của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đề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tài</w:t>
      </w:r>
      <w:proofErr w:type="spellEnd"/>
    </w:p>
    <w:p w14:paraId="059B3BE1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Nhập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phím</w:t>
      </w:r>
      <w:proofErr w:type="spellEnd"/>
      <w:r w:rsidRPr="00480933">
        <w:rPr>
          <w:sz w:val="26"/>
          <w:szCs w:val="26"/>
        </w:rPr>
        <w:t>.</w:t>
      </w:r>
    </w:p>
    <w:p w14:paraId="2F54E501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In </w:t>
      </w:r>
      <w:proofErr w:type="spellStart"/>
      <w:r w:rsidRPr="00480933">
        <w:rPr>
          <w:sz w:val="26"/>
          <w:szCs w:val="26"/>
        </w:rPr>
        <w:t>đầy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đủ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tin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hình</w:t>
      </w:r>
      <w:proofErr w:type="spellEnd"/>
      <w:r w:rsidRPr="00480933">
        <w:rPr>
          <w:sz w:val="26"/>
          <w:szCs w:val="26"/>
        </w:rPr>
        <w:t>.</w:t>
      </w:r>
    </w:p>
    <w:p w14:paraId="66E22F07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dần</w:t>
      </w:r>
      <w:proofErr w:type="spellEnd"/>
      <w:r w:rsidRPr="00480933">
        <w:rPr>
          <w:sz w:val="26"/>
          <w:szCs w:val="26"/>
        </w:rPr>
        <w:t>.</w:t>
      </w:r>
    </w:p>
    <w:p w14:paraId="0E330D51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>.</w:t>
      </w:r>
    </w:p>
    <w:p w14:paraId="579293DF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định</w:t>
      </w:r>
      <w:proofErr w:type="spellEnd"/>
      <w:r w:rsidRPr="00480933">
        <w:rPr>
          <w:sz w:val="26"/>
          <w:szCs w:val="26"/>
        </w:rPr>
        <w:t>.</w:t>
      </w:r>
    </w:p>
    <w:p w14:paraId="2D3FBBBD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định</w:t>
      </w:r>
      <w:proofErr w:type="spellEnd"/>
      <w:r w:rsidRPr="00480933">
        <w:rPr>
          <w:sz w:val="26"/>
          <w:szCs w:val="26"/>
        </w:rPr>
        <w:t>.</w:t>
      </w:r>
    </w:p>
    <w:p w14:paraId="01120074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lastRenderedPageBreak/>
        <w:t xml:space="preserve">1.5. Phạm vi </w:t>
      </w:r>
      <w:proofErr w:type="spellStart"/>
      <w:r w:rsidRPr="00480933">
        <w:rPr>
          <w:b/>
          <w:sz w:val="26"/>
          <w:szCs w:val="26"/>
        </w:rPr>
        <w:t>của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đề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tài</w:t>
      </w:r>
      <w:proofErr w:type="spellEnd"/>
    </w:p>
    <w:p w14:paraId="2AA81DDC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trung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bằng</w:t>
      </w:r>
      <w:proofErr w:type="spellEnd"/>
      <w:r w:rsidRPr="00480933">
        <w:rPr>
          <w:sz w:val="26"/>
          <w:szCs w:val="26"/>
        </w:rPr>
        <w:t xml:space="preserve"> C++,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tiếp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phím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tồn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bộ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nhớ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đang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chạy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nội</w:t>
      </w:r>
      <w:proofErr w:type="spellEnd"/>
      <w:r w:rsidRPr="00480933">
        <w:rPr>
          <w:sz w:val="26"/>
          <w:szCs w:val="26"/>
        </w:rPr>
        <w:t xml:space="preserve"> dung </w:t>
      </w:r>
      <w:proofErr w:type="spellStart"/>
      <w:r w:rsidRPr="00480933">
        <w:rPr>
          <w:sz w:val="26"/>
          <w:szCs w:val="26"/>
        </w:rPr>
        <w:t>như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sở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giao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đồ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họa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phân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quyền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người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 xml:space="preserve"> hay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tệp</w:t>
      </w:r>
      <w:proofErr w:type="spellEnd"/>
      <w:r w:rsidRPr="00480933">
        <w:rPr>
          <w:sz w:val="26"/>
          <w:szCs w:val="26"/>
        </w:rPr>
        <w:t>.</w:t>
      </w:r>
    </w:p>
    <w:p w14:paraId="0E8E51D9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Theo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thỏa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mãn</w:t>
      </w:r>
      <w:proofErr w:type="spellEnd"/>
      <w:r w:rsidRPr="00480933">
        <w:rPr>
          <w:sz w:val="26"/>
          <w:szCs w:val="26"/>
        </w:rPr>
        <w:t xml:space="preserve"> 0 &lt; n &lt; 200. Trong code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đang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kiện</w:t>
      </w:r>
      <w:proofErr w:type="spellEnd"/>
      <w:r w:rsidRPr="00480933">
        <w:rPr>
          <w:sz w:val="26"/>
          <w:szCs w:val="26"/>
        </w:rPr>
        <w:t xml:space="preserve"> n &lt;= 0 || n &gt; 200, </w:t>
      </w:r>
      <w:proofErr w:type="spellStart"/>
      <w:r w:rsidRPr="00480933">
        <w:rPr>
          <w:sz w:val="26"/>
          <w:szCs w:val="26"/>
        </w:rPr>
        <w:t>vì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vậy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trường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n = 200 </w:t>
      </w:r>
      <w:proofErr w:type="spellStart"/>
      <w:r w:rsidRPr="00480933">
        <w:rPr>
          <w:sz w:val="26"/>
          <w:szCs w:val="26"/>
        </w:rPr>
        <w:t>vẫn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chấp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nhận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Đây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ý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đúng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>.</w:t>
      </w:r>
    </w:p>
    <w:p w14:paraId="04E6B768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1.6. Công </w:t>
      </w:r>
      <w:proofErr w:type="spellStart"/>
      <w:r w:rsidRPr="00480933">
        <w:rPr>
          <w:b/>
          <w:sz w:val="26"/>
          <w:szCs w:val="26"/>
        </w:rPr>
        <w:t>cụ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thực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hiện</w:t>
      </w:r>
      <w:proofErr w:type="spellEnd"/>
    </w:p>
    <w:p w14:paraId="2216CA24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Ngôn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>: C++.</w:t>
      </w:r>
    </w:p>
    <w:p w14:paraId="5F558F7F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Thư </w:t>
      </w:r>
      <w:proofErr w:type="spellStart"/>
      <w:r w:rsidRPr="00480933">
        <w:rPr>
          <w:sz w:val="26"/>
          <w:szCs w:val="26"/>
        </w:rPr>
        <w:t>viện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chính</w:t>
      </w:r>
      <w:proofErr w:type="spellEnd"/>
      <w:r w:rsidRPr="00480933">
        <w:rPr>
          <w:sz w:val="26"/>
          <w:szCs w:val="26"/>
        </w:rPr>
        <w:t>: iostream, string.</w:t>
      </w:r>
    </w:p>
    <w:p w14:paraId="706ED71C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Môi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trường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chạy</w:t>
      </w:r>
      <w:proofErr w:type="spellEnd"/>
      <w:r w:rsidRPr="00480933">
        <w:rPr>
          <w:sz w:val="26"/>
          <w:szCs w:val="26"/>
        </w:rPr>
        <w:t xml:space="preserve">: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C++ </w:t>
      </w:r>
      <w:proofErr w:type="spellStart"/>
      <w:r w:rsidRPr="00480933">
        <w:rPr>
          <w:sz w:val="26"/>
          <w:szCs w:val="26"/>
        </w:rPr>
        <w:t>dạng</w:t>
      </w:r>
      <w:proofErr w:type="spellEnd"/>
      <w:r w:rsidRPr="00480933">
        <w:rPr>
          <w:sz w:val="26"/>
          <w:szCs w:val="26"/>
        </w:rPr>
        <w:t xml:space="preserve"> console.</w:t>
      </w:r>
    </w:p>
    <w:p w14:paraId="673F38C4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Cấu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trúc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: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 xml:space="preserve"> </w:t>
      </w:r>
      <w:proofErr w:type="gramStart"/>
      <w:r w:rsidRPr="00480933">
        <w:rPr>
          <w:sz w:val="26"/>
          <w:szCs w:val="26"/>
        </w:rPr>
        <w:t>a[</w:t>
      </w:r>
      <w:proofErr w:type="gramEnd"/>
      <w:r w:rsidRPr="00480933">
        <w:rPr>
          <w:sz w:val="26"/>
          <w:szCs w:val="26"/>
        </w:rPr>
        <w:t>200].</w:t>
      </w:r>
    </w:p>
    <w:p w14:paraId="7F71B11C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Phương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>/</w:t>
      </w:r>
      <w:proofErr w:type="spellStart"/>
      <w:r w:rsidRPr="00480933">
        <w:rPr>
          <w:sz w:val="26"/>
          <w:szCs w:val="26"/>
        </w:rPr>
        <w:t>xuất</w:t>
      </w:r>
      <w:proofErr w:type="spellEnd"/>
      <w:r w:rsidRPr="00480933">
        <w:rPr>
          <w:sz w:val="26"/>
          <w:szCs w:val="26"/>
        </w:rPr>
        <w:t xml:space="preserve">: </w:t>
      </w:r>
      <w:proofErr w:type="spellStart"/>
      <w:r w:rsidRPr="00480933">
        <w:rPr>
          <w:sz w:val="26"/>
          <w:szCs w:val="26"/>
        </w:rPr>
        <w:t>cin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cout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proofErr w:type="gramStart"/>
      <w:r w:rsidRPr="00480933">
        <w:rPr>
          <w:sz w:val="26"/>
          <w:szCs w:val="26"/>
        </w:rPr>
        <w:t>getline</w:t>
      </w:r>
      <w:proofErr w:type="spellEnd"/>
      <w:r w:rsidRPr="00480933">
        <w:rPr>
          <w:sz w:val="26"/>
          <w:szCs w:val="26"/>
        </w:rPr>
        <w:t>(</w:t>
      </w:r>
      <w:proofErr w:type="gramEnd"/>
      <w:r w:rsidRPr="00480933">
        <w:rPr>
          <w:sz w:val="26"/>
          <w:szCs w:val="26"/>
        </w:rPr>
        <w:t xml:space="preserve">)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proofErr w:type="gramStart"/>
      <w:r w:rsidRPr="00480933">
        <w:rPr>
          <w:sz w:val="26"/>
          <w:szCs w:val="26"/>
        </w:rPr>
        <w:t>cin.ignore</w:t>
      </w:r>
      <w:proofErr w:type="spellEnd"/>
      <w:proofErr w:type="gramEnd"/>
      <w:r w:rsidRPr="00480933">
        <w:rPr>
          <w:sz w:val="26"/>
          <w:szCs w:val="26"/>
        </w:rPr>
        <w:t>().</w:t>
      </w:r>
    </w:p>
    <w:p w14:paraId="47A46D51" w14:textId="77777777" w:rsidR="003206F6" w:rsidRPr="00480933" w:rsidRDefault="00000000">
      <w:pPr>
        <w:rPr>
          <w:sz w:val="26"/>
          <w:szCs w:val="26"/>
        </w:rPr>
      </w:pPr>
      <w:r w:rsidRPr="00480933">
        <w:rPr>
          <w:sz w:val="26"/>
          <w:szCs w:val="26"/>
        </w:rPr>
        <w:br w:type="page"/>
      </w:r>
    </w:p>
    <w:p w14:paraId="0A0296DE" w14:textId="77777777" w:rsidR="003206F6" w:rsidRDefault="00000000">
      <w:pPr>
        <w:keepNext/>
        <w:spacing w:before="160" w:after="140"/>
      </w:pPr>
      <w:r>
        <w:rPr>
          <w:b/>
          <w:sz w:val="32"/>
        </w:rPr>
        <w:lastRenderedPageBreak/>
        <w:t>CHƯƠNG 2: CƠ SỞ LÝ THUYẾT</w:t>
      </w:r>
    </w:p>
    <w:p w14:paraId="20627F58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2.1. </w:t>
      </w:r>
      <w:proofErr w:type="spellStart"/>
      <w:r w:rsidRPr="00480933">
        <w:rPr>
          <w:rFonts w:cs="Times New Roman"/>
          <w:b/>
          <w:sz w:val="26"/>
          <w:szCs w:val="26"/>
        </w:rPr>
        <w:t>Tổng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quan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về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lập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trình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hướng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đối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tượng</w:t>
      </w:r>
      <w:proofErr w:type="spellEnd"/>
    </w:p>
    <w:p w14:paraId="7DBC0B63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Lập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hướng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(Object-Oriented Programming - OOP)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tổ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xoay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Mỗi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chứa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mô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mô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đó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Cách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cận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phù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hợp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với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những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bài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toán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vì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tế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mô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hóa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quan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320DCC8D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Trong </w:t>
      </w:r>
      <w:proofErr w:type="spellStart"/>
      <w:r w:rsidRPr="00480933">
        <w:rPr>
          <w:rFonts w:cs="Times New Roman"/>
          <w:sz w:val="26"/>
          <w:szCs w:val="26"/>
        </w:rPr>
        <w:t>đề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tài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này</w:t>
      </w:r>
      <w:proofErr w:type="spellEnd"/>
      <w:r w:rsidRPr="00480933">
        <w:rPr>
          <w:rFonts w:cs="Times New Roman"/>
          <w:sz w:val="26"/>
          <w:szCs w:val="26"/>
        </w:rPr>
        <w:t>, “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”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Nhóm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xây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dựng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mô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sau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tạo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nhiều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chúng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566D132A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2.2. </w:t>
      </w:r>
      <w:proofErr w:type="spellStart"/>
      <w:r w:rsidRPr="00480933">
        <w:rPr>
          <w:rFonts w:cs="Times New Roman"/>
          <w:b/>
          <w:sz w:val="26"/>
          <w:szCs w:val="26"/>
        </w:rPr>
        <w:t>Lớp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và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đối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tượng</w:t>
      </w:r>
      <w:proofErr w:type="spellEnd"/>
    </w:p>
    <w:p w14:paraId="31851936" w14:textId="77777777" w:rsidR="003206F6" w:rsidRPr="00480933" w:rsidRDefault="00000000">
      <w:pPr>
        <w:keepNext/>
        <w:spacing w:before="80" w:after="6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2.2.1. </w:t>
      </w:r>
      <w:proofErr w:type="spellStart"/>
      <w:r w:rsidRPr="00480933">
        <w:rPr>
          <w:rFonts w:cs="Times New Roman"/>
          <w:b/>
          <w:sz w:val="26"/>
          <w:szCs w:val="26"/>
        </w:rPr>
        <w:t>Lớp</w:t>
      </w:r>
      <w:proofErr w:type="spellEnd"/>
    </w:p>
    <w:p w14:paraId="5A24F61F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sự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mở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rộng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niệm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cấu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trúc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C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Pascal. </w:t>
      </w:r>
      <w:proofErr w:type="spellStart"/>
      <w:r w:rsidRPr="00480933">
        <w:rPr>
          <w:rFonts w:cs="Times New Roman"/>
          <w:sz w:val="26"/>
          <w:szCs w:val="26"/>
        </w:rPr>
        <w:t>Ngoài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còn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chứa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(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hay </w:t>
      </w: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viên</w:t>
      </w:r>
      <w:proofErr w:type="spellEnd"/>
      <w:r w:rsidRPr="00480933">
        <w:rPr>
          <w:rFonts w:cs="Times New Roman"/>
          <w:sz w:val="26"/>
          <w:szCs w:val="26"/>
        </w:rPr>
        <w:t xml:space="preserve">). Trong C++,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thường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gồm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mô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điểm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còn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mô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động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24FFD393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2E45E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class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{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private: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string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mdh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string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tkh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string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slsp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long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double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tlck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long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ttsck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public: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//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cac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phuong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thuc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xu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ly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br/>
              <w:t>};</w:t>
            </w:r>
          </w:p>
        </w:tc>
      </w:tr>
    </w:tbl>
    <w:p w14:paraId="056477B0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7A5040C6" w14:textId="77777777" w:rsidR="003206F6" w:rsidRPr="00480933" w:rsidRDefault="00000000">
      <w:pPr>
        <w:keepNext/>
        <w:spacing w:before="80" w:after="6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2.2.2. </w:t>
      </w:r>
      <w:proofErr w:type="spellStart"/>
      <w:r w:rsidRPr="00480933">
        <w:rPr>
          <w:rFonts w:cs="Times New Roman"/>
          <w:b/>
          <w:sz w:val="26"/>
          <w:szCs w:val="26"/>
        </w:rPr>
        <w:t>Đối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tượng</w:t>
      </w:r>
      <w:proofErr w:type="spellEnd"/>
    </w:p>
    <w:p w14:paraId="73D1E1B7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cụ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tạo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ra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Ví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dụ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nếu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khuôn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mẫu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thì</w:t>
      </w:r>
      <w:proofErr w:type="spellEnd"/>
      <w:r w:rsidRPr="00480933">
        <w:rPr>
          <w:rFonts w:cs="Times New Roman"/>
          <w:sz w:val="26"/>
          <w:szCs w:val="26"/>
        </w:rPr>
        <w:t xml:space="preserve"> “DH01”, “DH02”, “DH03”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những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cụ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biểu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diễn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bằng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55CD1800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Trong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200]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nhiều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0]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đầu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tiên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1]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cứ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tục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như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vậy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381E8ED8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lastRenderedPageBreak/>
        <w:t xml:space="preserve">2.3. Các </w:t>
      </w:r>
      <w:proofErr w:type="spellStart"/>
      <w:r w:rsidRPr="00480933">
        <w:rPr>
          <w:rFonts w:cs="Times New Roman"/>
          <w:b/>
          <w:sz w:val="26"/>
          <w:szCs w:val="26"/>
        </w:rPr>
        <w:t>thuộc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tính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của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lớp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DonHang</w:t>
      </w:r>
      <w:proofErr w:type="spellEnd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206F6" w:rsidRPr="00480933" w14:paraId="2BEA68CB" w14:textId="77777777">
        <w:trPr>
          <w:tblHeader/>
          <w:jc w:val="center"/>
        </w:trPr>
        <w:tc>
          <w:tcPr>
            <w:tcW w:w="2339" w:type="dxa"/>
            <w:shd w:val="clear" w:color="auto" w:fill="D9E2F3"/>
            <w:vAlign w:val="center"/>
          </w:tcPr>
          <w:p w14:paraId="075ABBF4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Thuộc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39" w:type="dxa"/>
            <w:shd w:val="clear" w:color="auto" w:fill="D9E2F3"/>
            <w:vAlign w:val="center"/>
          </w:tcPr>
          <w:p w14:paraId="3EE93E0E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Kiểu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dữ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39" w:type="dxa"/>
            <w:shd w:val="clear" w:color="auto" w:fill="D9E2F3"/>
            <w:vAlign w:val="center"/>
          </w:tcPr>
          <w:p w14:paraId="14FE84B1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339" w:type="dxa"/>
            <w:shd w:val="clear" w:color="auto" w:fill="D9E2F3"/>
            <w:vAlign w:val="center"/>
          </w:tcPr>
          <w:p w14:paraId="03353978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trò</w:t>
            </w:r>
            <w:proofErr w:type="spellEnd"/>
          </w:p>
        </w:tc>
      </w:tr>
      <w:tr w:rsidR="003206F6" w:rsidRPr="00480933" w14:paraId="02C2771A" w14:textId="77777777">
        <w:trPr>
          <w:jc w:val="center"/>
        </w:trPr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2F010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mdh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08F20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string</w:t>
            </w:r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F7505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93C12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biết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kiếm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095806C1" w14:textId="77777777">
        <w:trPr>
          <w:jc w:val="center"/>
        </w:trPr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FDDE2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tkh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02535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string</w:t>
            </w:r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047A1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8E28E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0FF629A3" w14:textId="77777777">
        <w:trPr>
          <w:jc w:val="center"/>
        </w:trPr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7D130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ndh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0E551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string</w:t>
            </w:r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A4E2E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6415B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dưới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dạng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chuỗi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31B4232E" w14:textId="77777777">
        <w:trPr>
          <w:jc w:val="center"/>
        </w:trPr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80311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slsp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A8D7F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337C0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sản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E88D4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sản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phẩm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40EDAC20" w14:textId="77777777">
        <w:trPr>
          <w:jc w:val="center"/>
        </w:trPr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66058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ttien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AF87E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gram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BE286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E061F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khấu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18FEE84B" w14:textId="77777777">
        <w:trPr>
          <w:jc w:val="center"/>
        </w:trPr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131CC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tlck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047B5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double</w:t>
            </w:r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BDA7A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Tỷ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khấu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92722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trăm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khấu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79493329" w14:textId="77777777">
        <w:trPr>
          <w:jc w:val="center"/>
        </w:trPr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24DC8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ttsck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E9E89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gram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4E667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khấu</w:t>
            </w:r>
            <w:proofErr w:type="spellEnd"/>
          </w:p>
        </w:tc>
        <w:tc>
          <w:tcPr>
            <w:tcW w:w="2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7E857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chương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083C98C5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2.4. </w:t>
      </w:r>
      <w:proofErr w:type="spellStart"/>
      <w:r w:rsidRPr="00480933">
        <w:rPr>
          <w:rFonts w:cs="Times New Roman"/>
          <w:b/>
          <w:sz w:val="26"/>
          <w:szCs w:val="26"/>
        </w:rPr>
        <w:t>Tính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đóng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gói</w:t>
      </w:r>
      <w:proofErr w:type="spellEnd"/>
    </w:p>
    <w:p w14:paraId="17BD6E33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đóng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gói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việc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gom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đồng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thời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chế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truy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ngoài</w:t>
      </w:r>
      <w:proofErr w:type="spellEnd"/>
      <w:r w:rsidRPr="00480933">
        <w:rPr>
          <w:rFonts w:cs="Times New Roman"/>
          <w:sz w:val="26"/>
          <w:szCs w:val="26"/>
        </w:rPr>
        <w:t xml:space="preserve">. Trong code, </w:t>
      </w:r>
      <w:proofErr w:type="spellStart"/>
      <w:r w:rsidRPr="00480933">
        <w:rPr>
          <w:rFonts w:cs="Times New Roman"/>
          <w:sz w:val="26"/>
          <w:szCs w:val="26"/>
        </w:rPr>
        <w:t>toàn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bộ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private. </w:t>
      </w:r>
      <w:proofErr w:type="spellStart"/>
      <w:r w:rsidRPr="00480933">
        <w:rPr>
          <w:rFonts w:cs="Times New Roman"/>
          <w:sz w:val="26"/>
          <w:szCs w:val="26"/>
        </w:rPr>
        <w:t>Điều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nghĩa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ngoài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không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truy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mdh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tkh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ndh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slsp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ttien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tlck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ttsck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59394995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Các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nhap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xuat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sapxep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timkiem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bosung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xoa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public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main(</w:t>
      </w:r>
      <w:proofErr w:type="gramEnd"/>
      <w:r w:rsidRPr="00480933">
        <w:rPr>
          <w:rFonts w:cs="Times New Roman"/>
          <w:sz w:val="26"/>
          <w:szCs w:val="26"/>
        </w:rPr>
        <w:t xml:space="preserve">). </w:t>
      </w:r>
      <w:proofErr w:type="spellStart"/>
      <w:r w:rsidRPr="00480933">
        <w:rPr>
          <w:rFonts w:cs="Times New Roman"/>
          <w:sz w:val="26"/>
          <w:szCs w:val="26"/>
        </w:rPr>
        <w:t>Cách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tổ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giúp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nằm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05C8B5AB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2.5. Nhập </w:t>
      </w:r>
      <w:proofErr w:type="spellStart"/>
      <w:r w:rsidRPr="00480933">
        <w:rPr>
          <w:rFonts w:cs="Times New Roman"/>
          <w:b/>
          <w:sz w:val="26"/>
          <w:szCs w:val="26"/>
        </w:rPr>
        <w:t>chuỗi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và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xử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lý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bộ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đệm</w:t>
      </w:r>
      <w:proofErr w:type="spellEnd"/>
    </w:p>
    <w:p w14:paraId="7FEE211B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Trong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những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như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bằng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getline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đọc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khoảng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trắng</w:t>
      </w:r>
      <w:proofErr w:type="spellEnd"/>
      <w:r w:rsidRPr="00480933">
        <w:rPr>
          <w:rFonts w:cs="Times New Roman"/>
          <w:sz w:val="26"/>
          <w:szCs w:val="26"/>
        </w:rPr>
        <w:t xml:space="preserve">. Các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lastRenderedPageBreak/>
        <w:t>bằng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cin</w:t>
      </w:r>
      <w:proofErr w:type="spellEnd"/>
      <w:r w:rsidRPr="00480933">
        <w:rPr>
          <w:rFonts w:cs="Times New Roman"/>
          <w:sz w:val="26"/>
          <w:szCs w:val="26"/>
        </w:rPr>
        <w:t xml:space="preserve">. Sau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cin</w:t>
      </w:r>
      <w:proofErr w:type="spellEnd"/>
      <w:r w:rsidRPr="00480933">
        <w:rPr>
          <w:rFonts w:cs="Times New Roman"/>
          <w:sz w:val="26"/>
          <w:szCs w:val="26"/>
        </w:rPr>
        <w:t xml:space="preserve"> &gt;&gt;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cin.ignore</w:t>
      </w:r>
      <w:proofErr w:type="spellEnd"/>
      <w:proofErr w:type="gramEnd"/>
      <w:r w:rsidRPr="00480933">
        <w:rPr>
          <w:rFonts w:cs="Times New Roman"/>
          <w:sz w:val="26"/>
          <w:szCs w:val="26"/>
        </w:rPr>
        <w:t xml:space="preserve">()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bỏ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tự</w:t>
      </w:r>
      <w:proofErr w:type="spellEnd"/>
      <w:r w:rsidRPr="00480933">
        <w:rPr>
          <w:rFonts w:cs="Times New Roman"/>
          <w:sz w:val="26"/>
          <w:szCs w:val="26"/>
        </w:rPr>
        <w:t xml:space="preserve"> Enter </w:t>
      </w:r>
      <w:proofErr w:type="spellStart"/>
      <w:r w:rsidRPr="00480933">
        <w:rPr>
          <w:rFonts w:cs="Times New Roman"/>
          <w:sz w:val="26"/>
          <w:szCs w:val="26"/>
        </w:rPr>
        <w:t>còn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bộ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đệm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trước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tục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getline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>).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580DC1D1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90DA7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slsp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tlck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//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tinh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thanh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sau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chiet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khau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ttsck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=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- (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*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tlck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/ 100);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cin.ignore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</w:p>
        </w:tc>
      </w:tr>
    </w:tbl>
    <w:p w14:paraId="22D15C66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54D276FE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2.6. </w:t>
      </w:r>
      <w:proofErr w:type="spellStart"/>
      <w:r w:rsidRPr="00480933">
        <w:rPr>
          <w:rFonts w:cs="Times New Roman"/>
          <w:b/>
          <w:sz w:val="26"/>
          <w:szCs w:val="26"/>
        </w:rPr>
        <w:t>Mảng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đối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tượng</w:t>
      </w:r>
      <w:proofErr w:type="spellEnd"/>
    </w:p>
    <w:p w14:paraId="292BC21F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mỗi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. Trong </w:t>
      </w:r>
      <w:proofErr w:type="spellStart"/>
      <w:r w:rsidRPr="00480933">
        <w:rPr>
          <w:rFonts w:cs="Times New Roman"/>
          <w:sz w:val="26"/>
          <w:szCs w:val="26"/>
        </w:rPr>
        <w:t>đề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tài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nhóm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dụng</w:t>
      </w:r>
      <w:proofErr w:type="spellEnd"/>
      <w:r w:rsidRPr="00480933">
        <w:rPr>
          <w:rFonts w:cs="Times New Roman"/>
          <w:sz w:val="26"/>
          <w:szCs w:val="26"/>
        </w:rPr>
        <w:t xml:space="preserve">: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200];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Nhờ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đó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chỉ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truy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vòng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lặp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toàn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bộ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0EC2DC8E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2.7. Các </w:t>
      </w:r>
      <w:proofErr w:type="spellStart"/>
      <w:r w:rsidRPr="00480933">
        <w:rPr>
          <w:rFonts w:cs="Times New Roman"/>
          <w:b/>
          <w:sz w:val="26"/>
          <w:szCs w:val="26"/>
        </w:rPr>
        <w:t>thao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tác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trên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mảng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đối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tượng</w:t>
      </w:r>
      <w:proofErr w:type="spellEnd"/>
    </w:p>
    <w:p w14:paraId="6493FD63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Duyệt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hiện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bằng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vòng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lặp</w:t>
      </w:r>
      <w:proofErr w:type="spellEnd"/>
      <w:r w:rsidRPr="00480933">
        <w:rPr>
          <w:rFonts w:cs="Times New Roman"/>
          <w:sz w:val="26"/>
          <w:szCs w:val="26"/>
        </w:rPr>
        <w:t xml:space="preserve"> for </w:t>
      </w:r>
      <w:proofErr w:type="spellStart"/>
      <w:r w:rsidRPr="00480933">
        <w:rPr>
          <w:rFonts w:cs="Times New Roman"/>
          <w:sz w:val="26"/>
          <w:szCs w:val="26"/>
        </w:rPr>
        <w:t>với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chỉ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0 </w:t>
      </w:r>
      <w:proofErr w:type="spellStart"/>
      <w:r w:rsidRPr="00480933">
        <w:rPr>
          <w:rFonts w:cs="Times New Roman"/>
          <w:sz w:val="26"/>
          <w:szCs w:val="26"/>
        </w:rPr>
        <w:t>đến</w:t>
      </w:r>
      <w:proofErr w:type="spellEnd"/>
      <w:r w:rsidRPr="00480933">
        <w:rPr>
          <w:rFonts w:cs="Times New Roman"/>
          <w:sz w:val="26"/>
          <w:szCs w:val="26"/>
        </w:rPr>
        <w:t xml:space="preserve"> n - 1. </w:t>
      </w:r>
      <w:proofErr w:type="spellStart"/>
      <w:r w:rsidRPr="00480933">
        <w:rPr>
          <w:rFonts w:cs="Times New Roman"/>
          <w:sz w:val="26"/>
          <w:szCs w:val="26"/>
        </w:rPr>
        <w:t>Sắp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việc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đổi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tiêu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chí</w:t>
      </w:r>
      <w:proofErr w:type="spellEnd"/>
      <w:r w:rsidRPr="00480933">
        <w:rPr>
          <w:rFonts w:cs="Times New Roman"/>
          <w:sz w:val="26"/>
          <w:szCs w:val="26"/>
        </w:rPr>
        <w:t xml:space="preserve">; ở </w:t>
      </w:r>
      <w:proofErr w:type="spellStart"/>
      <w:r w:rsidRPr="00480933">
        <w:rPr>
          <w:rFonts w:cs="Times New Roman"/>
          <w:sz w:val="26"/>
          <w:szCs w:val="26"/>
        </w:rPr>
        <w:t>đây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tiền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giảm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dần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Tìm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kiếm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lượt</w:t>
      </w:r>
      <w:proofErr w:type="spellEnd"/>
      <w:r w:rsidRPr="00480933">
        <w:rPr>
          <w:rFonts w:cs="Times New Roman"/>
          <w:sz w:val="26"/>
          <w:szCs w:val="26"/>
        </w:rPr>
        <w:t xml:space="preserve"> so </w:t>
      </w:r>
      <w:proofErr w:type="spellStart"/>
      <w:r w:rsidRPr="00480933">
        <w:rPr>
          <w:rFonts w:cs="Times New Roman"/>
          <w:sz w:val="26"/>
          <w:szCs w:val="26"/>
        </w:rPr>
        <w:t>sánh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với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khóa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người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Bổ</w:t>
      </w:r>
      <w:proofErr w:type="spellEnd"/>
      <w:r w:rsidRPr="00480933">
        <w:rPr>
          <w:rFonts w:cs="Times New Roman"/>
          <w:sz w:val="26"/>
          <w:szCs w:val="26"/>
        </w:rPr>
        <w:t xml:space="preserve"> sung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xóa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dịch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chuyển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tục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12730BDB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CBBF3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for (int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= 0;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 n;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++) {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xuat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629A9B56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604616B8" w14:textId="77777777" w:rsidR="003206F6" w:rsidRPr="00480933" w:rsidRDefault="00000000">
      <w:pPr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br w:type="page"/>
      </w:r>
    </w:p>
    <w:p w14:paraId="7BE280EF" w14:textId="77777777" w:rsidR="003206F6" w:rsidRDefault="00000000">
      <w:pPr>
        <w:keepNext/>
        <w:spacing w:before="160" w:after="140"/>
      </w:pPr>
      <w:r>
        <w:rPr>
          <w:b/>
          <w:sz w:val="32"/>
        </w:rPr>
        <w:lastRenderedPageBreak/>
        <w:t>CHƯƠNG 3: PHÂN TÍCH VÀ THIẾT KẾ CHƯƠNG TRÌNH</w:t>
      </w:r>
    </w:p>
    <w:p w14:paraId="3B7946D6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3.1. </w:t>
      </w:r>
      <w:proofErr w:type="spellStart"/>
      <w:r w:rsidRPr="00480933">
        <w:rPr>
          <w:rFonts w:cs="Times New Roman"/>
          <w:b/>
          <w:sz w:val="26"/>
          <w:szCs w:val="26"/>
        </w:rPr>
        <w:t>Phân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tích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bài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toán</w:t>
      </w:r>
      <w:proofErr w:type="spellEnd"/>
    </w:p>
    <w:p w14:paraId="369F5CE1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lẻ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Mỗi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gồm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bảy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thông</w:t>
      </w:r>
      <w:proofErr w:type="spellEnd"/>
      <w:r w:rsidRPr="00480933">
        <w:rPr>
          <w:rFonts w:cs="Times New Roman"/>
          <w:sz w:val="26"/>
          <w:szCs w:val="26"/>
        </w:rPr>
        <w:t xml:space="preserve"> tin: </w:t>
      </w:r>
      <w:proofErr w:type="spellStart"/>
      <w:r w:rsidRPr="00480933">
        <w:rPr>
          <w:rFonts w:cs="Times New Roman"/>
          <w:sz w:val="26"/>
          <w:szCs w:val="26"/>
        </w:rPr>
        <w:t>mã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ngày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phẩm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tổng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tiền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tỷ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lệ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chiết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khấu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tiền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sau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chiết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khấu</w:t>
      </w:r>
      <w:proofErr w:type="spellEnd"/>
      <w:r w:rsidRPr="00480933">
        <w:rPr>
          <w:rFonts w:cs="Times New Roman"/>
          <w:sz w:val="26"/>
          <w:szCs w:val="26"/>
        </w:rPr>
        <w:t xml:space="preserve">. Danh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gồm</w:t>
      </w:r>
      <w:proofErr w:type="spellEnd"/>
      <w:r w:rsidRPr="00480933">
        <w:rPr>
          <w:rFonts w:cs="Times New Roman"/>
          <w:sz w:val="26"/>
          <w:szCs w:val="26"/>
        </w:rPr>
        <w:t xml:space="preserve"> n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1ABAF51D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Các </w:t>
      </w:r>
      <w:proofErr w:type="spellStart"/>
      <w:r w:rsidRPr="00480933">
        <w:rPr>
          <w:rFonts w:cs="Times New Roman"/>
          <w:sz w:val="26"/>
          <w:szCs w:val="26"/>
        </w:rPr>
        <w:t>yêu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gồm</w:t>
      </w:r>
      <w:proofErr w:type="spellEnd"/>
      <w:r w:rsidRPr="00480933">
        <w:rPr>
          <w:rFonts w:cs="Times New Roman"/>
          <w:sz w:val="26"/>
          <w:szCs w:val="26"/>
        </w:rPr>
        <w:t xml:space="preserve">: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; </w:t>
      </w:r>
      <w:proofErr w:type="spellStart"/>
      <w:r w:rsidRPr="00480933">
        <w:rPr>
          <w:rFonts w:cs="Times New Roman"/>
          <w:sz w:val="26"/>
          <w:szCs w:val="26"/>
        </w:rPr>
        <w:t>xuất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; </w:t>
      </w:r>
      <w:proofErr w:type="spellStart"/>
      <w:r w:rsidRPr="00480933">
        <w:rPr>
          <w:rFonts w:cs="Times New Roman"/>
          <w:sz w:val="26"/>
          <w:szCs w:val="26"/>
        </w:rPr>
        <w:t>sắp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giảm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tiền</w:t>
      </w:r>
      <w:proofErr w:type="spellEnd"/>
      <w:r w:rsidRPr="00480933">
        <w:rPr>
          <w:rFonts w:cs="Times New Roman"/>
          <w:sz w:val="26"/>
          <w:szCs w:val="26"/>
        </w:rPr>
        <w:t xml:space="preserve">; </w:t>
      </w:r>
      <w:proofErr w:type="spellStart"/>
      <w:r w:rsidRPr="00480933">
        <w:rPr>
          <w:rFonts w:cs="Times New Roman"/>
          <w:sz w:val="26"/>
          <w:szCs w:val="26"/>
        </w:rPr>
        <w:t>tìm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kiếm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mã</w:t>
      </w:r>
      <w:proofErr w:type="spellEnd"/>
      <w:r w:rsidRPr="00480933">
        <w:rPr>
          <w:rFonts w:cs="Times New Roman"/>
          <w:sz w:val="26"/>
          <w:szCs w:val="26"/>
        </w:rPr>
        <w:t xml:space="preserve">; </w:t>
      </w:r>
      <w:proofErr w:type="spellStart"/>
      <w:r w:rsidRPr="00480933">
        <w:rPr>
          <w:rFonts w:cs="Times New Roman"/>
          <w:sz w:val="26"/>
          <w:szCs w:val="26"/>
        </w:rPr>
        <w:t>bổ</w:t>
      </w:r>
      <w:proofErr w:type="spellEnd"/>
      <w:r w:rsidRPr="00480933">
        <w:rPr>
          <w:rFonts w:cs="Times New Roman"/>
          <w:sz w:val="26"/>
          <w:szCs w:val="26"/>
        </w:rPr>
        <w:t xml:space="preserve"> sung </w:t>
      </w:r>
      <w:proofErr w:type="spellStart"/>
      <w:r w:rsidRPr="00480933">
        <w:rPr>
          <w:rFonts w:cs="Times New Roman"/>
          <w:sz w:val="26"/>
          <w:szCs w:val="26"/>
        </w:rPr>
        <w:t>tại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trước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xóa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trước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115A170E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3.2. </w:t>
      </w:r>
      <w:proofErr w:type="spellStart"/>
      <w:r w:rsidRPr="00480933">
        <w:rPr>
          <w:rFonts w:cs="Times New Roman"/>
          <w:b/>
          <w:sz w:val="26"/>
          <w:szCs w:val="26"/>
        </w:rPr>
        <w:t>Thiết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kế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lớp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DonHang</w:t>
      </w:r>
      <w:proofErr w:type="spellEnd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06F6" w:rsidRPr="00480933" w14:paraId="6825DEBD" w14:textId="77777777">
        <w:trPr>
          <w:jc w:val="center"/>
        </w:trPr>
        <w:tc>
          <w:tcPr>
            <w:tcW w:w="3118" w:type="dxa"/>
            <w:shd w:val="clear" w:color="auto" w:fill="D9E2F3"/>
            <w:vAlign w:val="center"/>
          </w:tcPr>
          <w:p w14:paraId="48332C6F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118" w:type="dxa"/>
            <w:shd w:val="clear" w:color="auto" w:fill="D9E2F3"/>
            <w:vAlign w:val="center"/>
          </w:tcPr>
          <w:p w14:paraId="6E3C6893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Kiểu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dữ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18" w:type="dxa"/>
            <w:shd w:val="clear" w:color="auto" w:fill="D9E2F3"/>
            <w:vAlign w:val="center"/>
          </w:tcPr>
          <w:p w14:paraId="1E84CFD5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Chức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năng</w:t>
            </w:r>
            <w:proofErr w:type="spellEnd"/>
          </w:p>
        </w:tc>
      </w:tr>
      <w:tr w:rsidR="003206F6" w:rsidRPr="00480933" w14:paraId="039472F6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EF9FD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mdh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92604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string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44FC0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3206F6" w:rsidRPr="00480933" w14:paraId="2F74CC41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04A8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tkh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E9133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string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52837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3206F6" w:rsidRPr="00480933" w14:paraId="38AB2909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CA046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ndh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D5BEB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string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C32F2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3206F6" w:rsidRPr="00480933" w14:paraId="210F9D21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1FDD0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slsp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2C93C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EF73D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sản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3206F6" w:rsidRPr="00480933" w14:paraId="6FE3424D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BB6C7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ttien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FEE8C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gram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F4D3E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3206F6" w:rsidRPr="00480933" w14:paraId="1DB7BD61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36AB2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tlck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13010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double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DCA53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Tỷ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khấu</w:t>
            </w:r>
            <w:proofErr w:type="spellEnd"/>
          </w:p>
        </w:tc>
      </w:tr>
      <w:tr w:rsidR="003206F6" w:rsidRPr="00480933" w14:paraId="19FE18AD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8E2F1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ttsck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713EF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gram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long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4B69B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khấu</w:t>
            </w:r>
            <w:proofErr w:type="spellEnd"/>
          </w:p>
        </w:tc>
      </w:tr>
    </w:tbl>
    <w:p w14:paraId="44055973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Ngoài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còn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nhap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xuat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hiển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sapxep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sắp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timkiem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tìm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kiếm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bosung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thêm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xoa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xóa</w:t>
      </w:r>
      <w:proofErr w:type="spellEnd"/>
      <w:r w:rsidRPr="00480933">
        <w:rPr>
          <w:rFonts w:cs="Times New Roman"/>
          <w:sz w:val="26"/>
          <w:szCs w:val="26"/>
        </w:rPr>
        <w:t xml:space="preserve">. Trong </w:t>
      </w:r>
      <w:proofErr w:type="spellStart"/>
      <w:r w:rsidRPr="00480933">
        <w:rPr>
          <w:rFonts w:cs="Times New Roman"/>
          <w:sz w:val="26"/>
          <w:szCs w:val="26"/>
        </w:rPr>
        <w:t>phiên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bản</w:t>
      </w:r>
      <w:proofErr w:type="spellEnd"/>
      <w:r w:rsidRPr="00480933">
        <w:rPr>
          <w:rFonts w:cs="Times New Roman"/>
          <w:sz w:val="26"/>
          <w:szCs w:val="26"/>
        </w:rPr>
        <w:t xml:space="preserve"> code </w:t>
      </w:r>
      <w:proofErr w:type="spellStart"/>
      <w:r w:rsidRPr="00480933">
        <w:rPr>
          <w:rFonts w:cs="Times New Roman"/>
          <w:sz w:val="26"/>
          <w:szCs w:val="26"/>
        </w:rPr>
        <w:t>hiện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tại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nhưng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lượng</w:t>
      </w:r>
      <w:proofErr w:type="spellEnd"/>
      <w:r w:rsidRPr="00480933">
        <w:rPr>
          <w:rFonts w:cs="Times New Roman"/>
          <w:sz w:val="26"/>
          <w:szCs w:val="26"/>
        </w:rPr>
        <w:t xml:space="preserve"> n </w:t>
      </w:r>
      <w:proofErr w:type="spellStart"/>
      <w:r w:rsidRPr="00480933">
        <w:rPr>
          <w:rFonts w:cs="Times New Roman"/>
          <w:sz w:val="26"/>
          <w:szCs w:val="26"/>
        </w:rPr>
        <w:t>làm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1C4557E3" w14:textId="77777777" w:rsidR="003206F6" w:rsidRPr="00480933" w:rsidRDefault="00000000">
      <w:pPr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br w:type="page"/>
      </w:r>
    </w:p>
    <w:p w14:paraId="2B496167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lastRenderedPageBreak/>
        <w:t xml:space="preserve">3.3. </w:t>
      </w:r>
      <w:proofErr w:type="spellStart"/>
      <w:r w:rsidRPr="00480933">
        <w:rPr>
          <w:rFonts w:cs="Times New Roman"/>
          <w:b/>
          <w:sz w:val="26"/>
          <w:szCs w:val="26"/>
        </w:rPr>
        <w:t>Thiết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kế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các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chức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năng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quản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lý</w:t>
      </w:r>
      <w:proofErr w:type="spellEnd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06F6" w:rsidRPr="00480933" w14:paraId="65725AAA" w14:textId="77777777">
        <w:trPr>
          <w:jc w:val="center"/>
        </w:trPr>
        <w:tc>
          <w:tcPr>
            <w:tcW w:w="3118" w:type="dxa"/>
            <w:shd w:val="clear" w:color="auto" w:fill="D9E2F3"/>
            <w:vAlign w:val="center"/>
          </w:tcPr>
          <w:p w14:paraId="392A8043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Chức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118" w:type="dxa"/>
            <w:shd w:val="clear" w:color="auto" w:fill="D9E2F3"/>
            <w:vAlign w:val="center"/>
          </w:tcPr>
          <w:p w14:paraId="2E876DFF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118" w:type="dxa"/>
            <w:shd w:val="clear" w:color="auto" w:fill="D9E2F3"/>
            <w:vAlign w:val="center"/>
          </w:tcPr>
          <w:p w14:paraId="1C939972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480933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206F6" w:rsidRPr="00480933" w14:paraId="67FB44B6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D2B0F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>Nhập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9CF97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480933">
              <w:rPr>
                <w:rFonts w:cs="Times New Roman"/>
                <w:sz w:val="26"/>
                <w:szCs w:val="26"/>
              </w:rPr>
              <w:t>nhap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(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DB87C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Nhập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chiết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khấu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73A61D51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7E7E3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7CD46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480933">
              <w:rPr>
                <w:rFonts w:cs="Times New Roman"/>
                <w:sz w:val="26"/>
                <w:szCs w:val="26"/>
              </w:rPr>
              <w:t>xuat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(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AE027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248D42F1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FB4DF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Sắp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xếp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AA002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480933">
              <w:rPr>
                <w:rFonts w:cs="Times New Roman"/>
                <w:sz w:val="26"/>
                <w:szCs w:val="26"/>
              </w:rPr>
              <w:t>sapxep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>], int n)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95421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So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sánh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ttsck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đưa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lớn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lên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23401350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DDFEE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49921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480933">
              <w:rPr>
                <w:rFonts w:cs="Times New Roman"/>
                <w:sz w:val="26"/>
                <w:szCs w:val="26"/>
              </w:rPr>
              <w:t>timkiem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>], int n)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387DD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cs="Times New Roman"/>
                <w:sz w:val="26"/>
                <w:szCs w:val="26"/>
              </w:rPr>
              <w:t xml:space="preserve">Nhập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duyệt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mảng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phù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206F6" w:rsidRPr="00480933" w14:paraId="37E08379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1986F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Bổ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sung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1D941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480933">
              <w:rPr>
                <w:rFonts w:cs="Times New Roman"/>
                <w:sz w:val="26"/>
                <w:szCs w:val="26"/>
              </w:rPr>
              <w:t>bosung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>], int *n)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86110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tử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sang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tăng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n.</w:t>
            </w:r>
          </w:p>
        </w:tc>
      </w:tr>
      <w:tr w:rsidR="003206F6" w:rsidRPr="00480933" w14:paraId="7C4DD29D" w14:textId="77777777"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07892" w14:textId="77777777" w:rsidR="003206F6" w:rsidRPr="0048093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E5B0B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480933">
              <w:rPr>
                <w:rFonts w:cs="Times New Roman"/>
                <w:sz w:val="26"/>
                <w:szCs w:val="26"/>
              </w:rPr>
              <w:t>xoa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cs="Times New Roman"/>
                <w:sz w:val="26"/>
                <w:szCs w:val="26"/>
              </w:rPr>
              <w:t>], int *n)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7A551" w14:textId="77777777" w:rsidR="003206F6" w:rsidRPr="00480933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80933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tử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sang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trái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cs="Times New Roman"/>
                <w:sz w:val="26"/>
                <w:szCs w:val="26"/>
              </w:rPr>
              <w:t>giảm</w:t>
            </w:r>
            <w:proofErr w:type="spellEnd"/>
            <w:r w:rsidRPr="00480933">
              <w:rPr>
                <w:rFonts w:cs="Times New Roman"/>
                <w:sz w:val="26"/>
                <w:szCs w:val="26"/>
              </w:rPr>
              <w:t xml:space="preserve"> n.</w:t>
            </w:r>
          </w:p>
        </w:tc>
      </w:tr>
    </w:tbl>
    <w:p w14:paraId="5095C818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điểm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chú</w:t>
      </w:r>
      <w:proofErr w:type="spellEnd"/>
      <w:r w:rsidRPr="00480933">
        <w:rPr>
          <w:rFonts w:cs="Times New Roman"/>
          <w:sz w:val="26"/>
          <w:szCs w:val="26"/>
        </w:rPr>
        <w:t xml:space="preserve"> ý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main(</w:t>
      </w:r>
      <w:proofErr w:type="gramEnd"/>
      <w:r w:rsidRPr="00480933">
        <w:rPr>
          <w:rFonts w:cs="Times New Roman"/>
          <w:sz w:val="26"/>
          <w:szCs w:val="26"/>
        </w:rPr>
        <w:t xml:space="preserve">),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qua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0], </w:t>
      </w:r>
      <w:proofErr w:type="spellStart"/>
      <w:r w:rsidRPr="00480933">
        <w:rPr>
          <w:rFonts w:cs="Times New Roman"/>
          <w:sz w:val="26"/>
          <w:szCs w:val="26"/>
        </w:rPr>
        <w:t>ví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dụ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>0</w:t>
      </w:r>
      <w:proofErr w:type="gramStart"/>
      <w:r w:rsidRPr="00480933">
        <w:rPr>
          <w:rFonts w:cs="Times New Roman"/>
          <w:sz w:val="26"/>
          <w:szCs w:val="26"/>
        </w:rPr>
        <w:t>].</w:t>
      </w:r>
      <w:proofErr w:type="spellStart"/>
      <w:r w:rsidRPr="00480933">
        <w:rPr>
          <w:rFonts w:cs="Times New Roman"/>
          <w:sz w:val="26"/>
          <w:szCs w:val="26"/>
        </w:rPr>
        <w:t>sapxep</w:t>
      </w:r>
      <w:proofErr w:type="spellEnd"/>
      <w:proofErr w:type="gramEnd"/>
      <w:r w:rsidRPr="00480933">
        <w:rPr>
          <w:rFonts w:cs="Times New Roman"/>
          <w:sz w:val="26"/>
          <w:szCs w:val="26"/>
        </w:rPr>
        <w:t xml:space="preserve">(a, n). Các </w:t>
      </w: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không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dụng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riêng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0] </w:t>
      </w:r>
      <w:proofErr w:type="spellStart"/>
      <w:r w:rsidRPr="00480933">
        <w:rPr>
          <w:rFonts w:cs="Times New Roman"/>
          <w:sz w:val="26"/>
          <w:szCs w:val="26"/>
        </w:rPr>
        <w:t>mà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a. </w:t>
      </w:r>
      <w:proofErr w:type="spellStart"/>
      <w:r w:rsidRPr="00480933">
        <w:rPr>
          <w:rFonts w:cs="Times New Roman"/>
          <w:sz w:val="26"/>
          <w:szCs w:val="26"/>
        </w:rPr>
        <w:t>Vì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vậy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0] ở </w:t>
      </w:r>
      <w:proofErr w:type="spellStart"/>
      <w:r w:rsidRPr="00480933">
        <w:rPr>
          <w:rFonts w:cs="Times New Roman"/>
          <w:sz w:val="26"/>
          <w:szCs w:val="26"/>
        </w:rPr>
        <w:t>đây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hiểu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giản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còn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sự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phụ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a </w:t>
      </w:r>
      <w:proofErr w:type="spellStart"/>
      <w:r w:rsidRPr="00480933">
        <w:rPr>
          <w:rFonts w:cs="Times New Roman"/>
          <w:sz w:val="26"/>
          <w:szCs w:val="26"/>
        </w:rPr>
        <w:t>truyền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vào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1D2A32B0" w14:textId="77777777" w:rsidR="003206F6" w:rsidRPr="00480933" w:rsidRDefault="00000000">
      <w:pPr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br w:type="page"/>
      </w:r>
    </w:p>
    <w:p w14:paraId="76E747FA" w14:textId="77777777" w:rsidR="003206F6" w:rsidRDefault="00000000">
      <w:pPr>
        <w:keepNext/>
        <w:spacing w:before="160" w:after="140"/>
      </w:pPr>
      <w:r>
        <w:rPr>
          <w:b/>
          <w:sz w:val="32"/>
        </w:rPr>
        <w:lastRenderedPageBreak/>
        <w:t>CHƯƠNG 4: TRIỂN KHAI CHƯƠNG TRÌNH</w:t>
      </w:r>
    </w:p>
    <w:p w14:paraId="21C12AF2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4.1. Khai </w:t>
      </w:r>
      <w:proofErr w:type="spellStart"/>
      <w:r w:rsidRPr="00480933">
        <w:rPr>
          <w:rFonts w:cs="Times New Roman"/>
          <w:b/>
          <w:sz w:val="26"/>
          <w:szCs w:val="26"/>
        </w:rPr>
        <w:t>báo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thư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viện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38154B22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959C3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#include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&lt;iostream&gt;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#include &lt;string&gt;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using namespace std;</w:t>
            </w:r>
          </w:p>
        </w:tc>
      </w:tr>
    </w:tbl>
    <w:p w14:paraId="23F02128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4E34D226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Thư </w:t>
      </w:r>
      <w:proofErr w:type="spellStart"/>
      <w:r w:rsidRPr="00480933">
        <w:rPr>
          <w:rFonts w:cs="Times New Roman"/>
          <w:sz w:val="26"/>
          <w:szCs w:val="26"/>
        </w:rPr>
        <w:t>viện</w:t>
      </w:r>
      <w:proofErr w:type="spellEnd"/>
      <w:r w:rsidRPr="00480933">
        <w:rPr>
          <w:rFonts w:cs="Times New Roman"/>
          <w:sz w:val="26"/>
          <w:szCs w:val="26"/>
        </w:rPr>
        <w:t xml:space="preserve"> iostream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dụng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hiện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xuất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bằng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cin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cout</w:t>
      </w:r>
      <w:proofErr w:type="spellEnd"/>
      <w:r w:rsidRPr="00480933">
        <w:rPr>
          <w:rFonts w:cs="Times New Roman"/>
          <w:sz w:val="26"/>
          <w:szCs w:val="26"/>
        </w:rPr>
        <w:t xml:space="preserve">. Thư </w:t>
      </w:r>
      <w:proofErr w:type="spellStart"/>
      <w:r w:rsidRPr="00480933">
        <w:rPr>
          <w:rFonts w:cs="Times New Roman"/>
          <w:sz w:val="26"/>
          <w:szCs w:val="26"/>
        </w:rPr>
        <w:t>viện</w:t>
      </w:r>
      <w:proofErr w:type="spellEnd"/>
      <w:r w:rsidRPr="00480933">
        <w:rPr>
          <w:rFonts w:cs="Times New Roman"/>
          <w:sz w:val="26"/>
          <w:szCs w:val="26"/>
        </w:rPr>
        <w:t xml:space="preserve"> string </w:t>
      </w:r>
      <w:proofErr w:type="spellStart"/>
      <w:r w:rsidRPr="00480933">
        <w:rPr>
          <w:rFonts w:cs="Times New Roman"/>
          <w:sz w:val="26"/>
          <w:szCs w:val="26"/>
        </w:rPr>
        <w:t>cung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cấp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kiểu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string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Câu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lệnh</w:t>
      </w:r>
      <w:proofErr w:type="spellEnd"/>
      <w:r w:rsidRPr="00480933">
        <w:rPr>
          <w:rFonts w:cs="Times New Roman"/>
          <w:sz w:val="26"/>
          <w:szCs w:val="26"/>
        </w:rPr>
        <w:t xml:space="preserve"> using namespace std </w:t>
      </w:r>
      <w:proofErr w:type="spellStart"/>
      <w:r w:rsidRPr="00480933">
        <w:rPr>
          <w:rFonts w:cs="Times New Roman"/>
          <w:sz w:val="26"/>
          <w:szCs w:val="26"/>
        </w:rPr>
        <w:t>giúp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dụng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không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gian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tên</w:t>
      </w:r>
      <w:proofErr w:type="spellEnd"/>
      <w:r w:rsidRPr="00480933">
        <w:rPr>
          <w:rFonts w:cs="Times New Roman"/>
          <w:sz w:val="26"/>
          <w:szCs w:val="26"/>
        </w:rPr>
        <w:t xml:space="preserve"> std.</w:t>
      </w:r>
    </w:p>
    <w:p w14:paraId="5B6ED4BE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4.2. </w:t>
      </w:r>
      <w:proofErr w:type="spellStart"/>
      <w:r w:rsidRPr="00480933">
        <w:rPr>
          <w:rFonts w:cs="Times New Roman"/>
          <w:b/>
          <w:sz w:val="26"/>
          <w:szCs w:val="26"/>
        </w:rPr>
        <w:t>Xây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dựng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lớp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DonHang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676325BC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46E2A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class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{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private: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string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mdh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string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tkh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string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slsp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long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double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tlck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long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ttsck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public: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//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cac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phuong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thuc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xu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ly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br/>
              <w:t>};</w:t>
            </w:r>
          </w:p>
        </w:tc>
      </w:tr>
    </w:tbl>
    <w:p w14:paraId="61AB8D63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0D5C04FB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Các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nằm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private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đảm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bảo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đóng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gói</w:t>
      </w:r>
      <w:proofErr w:type="spellEnd"/>
      <w:r w:rsidRPr="00480933">
        <w:rPr>
          <w:rFonts w:cs="Times New Roman"/>
          <w:sz w:val="26"/>
          <w:szCs w:val="26"/>
        </w:rPr>
        <w:t xml:space="preserve">. Các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nằm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public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main(</w:t>
      </w:r>
      <w:proofErr w:type="gramEnd"/>
      <w:r w:rsidRPr="00480933">
        <w:rPr>
          <w:rFonts w:cs="Times New Roman"/>
          <w:sz w:val="26"/>
          <w:szCs w:val="26"/>
        </w:rPr>
        <w:t xml:space="preserve">). </w:t>
      </w:r>
      <w:proofErr w:type="spellStart"/>
      <w:r w:rsidRPr="00480933">
        <w:rPr>
          <w:rFonts w:cs="Times New Roman"/>
          <w:sz w:val="26"/>
          <w:szCs w:val="26"/>
        </w:rPr>
        <w:t>Việc</w:t>
      </w:r>
      <w:proofErr w:type="spellEnd"/>
      <w:r w:rsidRPr="00480933">
        <w:rPr>
          <w:rFonts w:cs="Times New Roman"/>
          <w:sz w:val="26"/>
          <w:szCs w:val="26"/>
        </w:rPr>
        <w:t xml:space="preserve"> chia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giúp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dễ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dõi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hơn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1E37C7E2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lastRenderedPageBreak/>
        <w:t xml:space="preserve">4.3. </w:t>
      </w:r>
      <w:proofErr w:type="spellStart"/>
      <w:r w:rsidRPr="00480933">
        <w:rPr>
          <w:rFonts w:cs="Times New Roman"/>
          <w:b/>
          <w:sz w:val="26"/>
          <w:szCs w:val="26"/>
        </w:rPr>
        <w:t>Xây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dựng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hàm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nhập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– </w:t>
      </w:r>
      <w:proofErr w:type="spellStart"/>
      <w:r w:rsidRPr="00480933">
        <w:rPr>
          <w:rFonts w:cs="Times New Roman"/>
          <w:b/>
          <w:sz w:val="26"/>
          <w:szCs w:val="26"/>
        </w:rPr>
        <w:t>xuất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48B983DD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BF381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nhap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"Ma don hang: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getline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mdh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"Ten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khach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hang: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getline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tkh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"Ngay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dat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hang: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getline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,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"So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luong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san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pham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slsp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"Tong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"Ty le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chiet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khau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(%):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tlck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ttsck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=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- (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*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tlck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/ 100);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cin.ignore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100493A0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1AA0088A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Phương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nhap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trường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đúng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yêu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đề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bài</w:t>
      </w:r>
      <w:proofErr w:type="spellEnd"/>
      <w:r w:rsidRPr="00480933">
        <w:rPr>
          <w:rFonts w:cs="Times New Roman"/>
          <w:sz w:val="26"/>
          <w:szCs w:val="26"/>
        </w:rPr>
        <w:t xml:space="preserve">. Sau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tổng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tiền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tỷ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lệ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chiết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khấu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ngay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ttsck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Cuối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cin.ignore</w:t>
      </w:r>
      <w:proofErr w:type="spellEnd"/>
      <w:proofErr w:type="gramEnd"/>
      <w:r w:rsidRPr="00480933">
        <w:rPr>
          <w:rFonts w:cs="Times New Roman"/>
          <w:sz w:val="26"/>
          <w:szCs w:val="26"/>
        </w:rPr>
        <w:t xml:space="preserve">()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chuẩn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chuỗi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theo.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7357D363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45E71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xuat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"Ma don hang: 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mdh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endl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"Ten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khach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hang: 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tkh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endl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"Ngay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dat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hang: 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ndh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endl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"So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luong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san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pham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: 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slsp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endl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"Tong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: 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endl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"Ty le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chiet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khau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: 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tlck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"%"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endl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"Thanh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tien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sau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chiet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khau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: "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ttsck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endl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0B5581F7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6A67A417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Phương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xuat</w:t>
      </w:r>
      <w:proofErr w:type="spellEnd"/>
      <w:r w:rsidRPr="00480933">
        <w:rPr>
          <w:rFonts w:cs="Times New Roman"/>
          <w:sz w:val="26"/>
          <w:szCs w:val="26"/>
        </w:rPr>
        <w:t>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lần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lượt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lấy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giá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tính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ra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màn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hình</w:t>
      </w:r>
      <w:proofErr w:type="spellEnd"/>
      <w:r w:rsidRPr="00480933">
        <w:rPr>
          <w:rFonts w:cs="Times New Roman"/>
          <w:sz w:val="26"/>
          <w:szCs w:val="26"/>
        </w:rPr>
        <w:t xml:space="preserve">. Phương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in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ban </w:t>
      </w:r>
      <w:proofErr w:type="spellStart"/>
      <w:r w:rsidRPr="00480933">
        <w:rPr>
          <w:rFonts w:cs="Times New Roman"/>
          <w:sz w:val="26"/>
          <w:szCs w:val="26"/>
        </w:rPr>
        <w:t>đầu</w:t>
      </w:r>
      <w:proofErr w:type="spellEnd"/>
      <w:r w:rsidRPr="00480933">
        <w:rPr>
          <w:rFonts w:cs="Times New Roman"/>
          <w:sz w:val="26"/>
          <w:szCs w:val="26"/>
        </w:rPr>
        <w:t xml:space="preserve">, in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sau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sắp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xếp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kiểm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kết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sau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bổ</w:t>
      </w:r>
      <w:proofErr w:type="spellEnd"/>
      <w:r w:rsidRPr="00480933">
        <w:rPr>
          <w:rFonts w:cs="Times New Roman"/>
          <w:sz w:val="26"/>
          <w:szCs w:val="26"/>
        </w:rPr>
        <w:t xml:space="preserve"> sung </w:t>
      </w:r>
      <w:proofErr w:type="spellStart"/>
      <w:r w:rsidRPr="00480933">
        <w:rPr>
          <w:rFonts w:cs="Times New Roman"/>
          <w:sz w:val="26"/>
          <w:szCs w:val="26"/>
        </w:rPr>
        <w:t>hoặc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xóa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250EEB83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lastRenderedPageBreak/>
        <w:t xml:space="preserve">4.4. </w:t>
      </w:r>
      <w:proofErr w:type="spellStart"/>
      <w:r w:rsidRPr="00480933">
        <w:rPr>
          <w:rFonts w:cs="Times New Roman"/>
          <w:b/>
          <w:sz w:val="26"/>
          <w:szCs w:val="26"/>
        </w:rPr>
        <w:t>Xây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dựng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hàm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sắp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xếp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34DDF39F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DBC4F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sapxep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], int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n){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for(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=0;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&lt;n-1;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+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+){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for(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int j=i+1; j&lt;n;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j++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  if(a[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ttsck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 a[j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ttsck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  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tam = 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];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      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] = a[j];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      a[j] = tam;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}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}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}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41D7FB32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15CC7E3D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vòng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lặp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so </w:t>
      </w:r>
      <w:proofErr w:type="spellStart"/>
      <w:r w:rsidRPr="00480933">
        <w:rPr>
          <w:rFonts w:cs="Times New Roman"/>
          <w:sz w:val="26"/>
          <w:szCs w:val="26"/>
        </w:rPr>
        <w:t>sánh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lượt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Nếu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tiền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đứng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trước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nhỏ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đứng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sau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thì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đổi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chỗ</w:t>
      </w:r>
      <w:proofErr w:type="spellEnd"/>
      <w:r w:rsidRPr="00480933">
        <w:rPr>
          <w:rFonts w:cs="Times New Roman"/>
          <w:sz w:val="26"/>
          <w:szCs w:val="26"/>
        </w:rPr>
        <w:t xml:space="preserve">. Do </w:t>
      </w:r>
      <w:proofErr w:type="spellStart"/>
      <w:r w:rsidRPr="00480933">
        <w:rPr>
          <w:rFonts w:cs="Times New Roman"/>
          <w:sz w:val="26"/>
          <w:szCs w:val="26"/>
        </w:rPr>
        <w:t>điều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kiện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dấu</w:t>
      </w:r>
      <w:proofErr w:type="spellEnd"/>
      <w:r w:rsidRPr="00480933">
        <w:rPr>
          <w:rFonts w:cs="Times New Roman"/>
          <w:sz w:val="26"/>
          <w:szCs w:val="26"/>
        </w:rPr>
        <w:t xml:space="preserve"> &lt;, </w:t>
      </w:r>
      <w:proofErr w:type="spellStart"/>
      <w:r w:rsidRPr="00480933">
        <w:rPr>
          <w:rFonts w:cs="Times New Roman"/>
          <w:sz w:val="26"/>
          <w:szCs w:val="26"/>
        </w:rPr>
        <w:t>kết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tiền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nằm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trước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6113B22A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Cách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đổi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chỗ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dụng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biến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tạm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kiểu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DonHang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Đây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quen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thuộc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hoán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đổi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4BA6E473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4.5. </w:t>
      </w:r>
      <w:proofErr w:type="spellStart"/>
      <w:r w:rsidRPr="00480933">
        <w:rPr>
          <w:rFonts w:cs="Times New Roman"/>
          <w:b/>
          <w:sz w:val="26"/>
          <w:szCs w:val="26"/>
        </w:rPr>
        <w:t>Xây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dựng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hàm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tìm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kiếm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27BD7F58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6FEE5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timkiem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], int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n){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string ma;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bool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timthay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= false;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Nhap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ma don hang can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tim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getline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, ma);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for (int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= 0;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 n;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++) {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if (a[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mdh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 == ma) {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  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xuat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timthay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= true;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    break;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}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}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if (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timthay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== false)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"Khong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tim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thay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don hang!";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2BCB18E1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29863546" w14:textId="77777777" w:rsidR="003206F6" w:rsidRPr="00480933" w:rsidRDefault="00000000">
      <w:pPr>
        <w:ind w:firstLineChars="50" w:firstLine="130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duyệt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0] </w:t>
      </w:r>
      <w:proofErr w:type="spellStart"/>
      <w:r w:rsidRPr="00480933">
        <w:rPr>
          <w:rFonts w:cs="Times New Roman"/>
          <w:sz w:val="26"/>
          <w:szCs w:val="26"/>
        </w:rPr>
        <w:t>đến</w:t>
      </w:r>
      <w:proofErr w:type="spellEnd"/>
      <w:r w:rsidRPr="00480933">
        <w:rPr>
          <w:rFonts w:cs="Times New Roman"/>
          <w:sz w:val="26"/>
          <w:szCs w:val="26"/>
        </w:rPr>
        <w:t xml:space="preserve"> a[n-1]. Khi </w:t>
      </w:r>
      <w:proofErr w:type="spellStart"/>
      <w:r w:rsidRPr="00480933">
        <w:rPr>
          <w:rFonts w:cs="Times New Roman"/>
          <w:sz w:val="26"/>
          <w:szCs w:val="26"/>
        </w:rPr>
        <w:t>mã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của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với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tìm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xuất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đặt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timthay</w:t>
      </w:r>
      <w:proofErr w:type="spellEnd"/>
      <w:r w:rsidRPr="00480933">
        <w:rPr>
          <w:rFonts w:cs="Times New Roman"/>
          <w:sz w:val="26"/>
          <w:szCs w:val="26"/>
        </w:rPr>
        <w:t xml:space="preserve"> = true.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khóa</w:t>
      </w:r>
      <w:proofErr w:type="spellEnd"/>
      <w:r w:rsidRPr="00480933">
        <w:rPr>
          <w:rFonts w:cs="Times New Roman"/>
          <w:sz w:val="26"/>
          <w:szCs w:val="26"/>
        </w:rPr>
        <w:t xml:space="preserve"> break </w:t>
      </w:r>
      <w:proofErr w:type="spellStart"/>
      <w:r w:rsidRPr="00480933">
        <w:rPr>
          <w:rFonts w:cs="Times New Roman"/>
          <w:sz w:val="26"/>
          <w:szCs w:val="26"/>
        </w:rPr>
        <w:t>giúp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dừng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vòng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lặp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tìm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thấy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đầu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tiên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1CB6877D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lastRenderedPageBreak/>
        <w:t xml:space="preserve">4.6. </w:t>
      </w:r>
      <w:proofErr w:type="spellStart"/>
      <w:r w:rsidRPr="00480933">
        <w:rPr>
          <w:rFonts w:cs="Times New Roman"/>
          <w:b/>
          <w:sz w:val="26"/>
          <w:szCs w:val="26"/>
        </w:rPr>
        <w:t>Xây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dựng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hàm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bổ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sung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267B648B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87DB6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bosung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], int *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n){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"Vi tri can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bo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sung: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if(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 1 ||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 *n +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1){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"Gia tri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khong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hop le: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return;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}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for(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=*n;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&gt;=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--)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] = a[i-1];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cin.ignore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a[vitri-1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nhap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 (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*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n)+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+;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66CCEF87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5F0DEF60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Khi </w:t>
      </w:r>
      <w:proofErr w:type="spellStart"/>
      <w:r w:rsidRPr="00480933">
        <w:rPr>
          <w:rFonts w:cs="Times New Roman"/>
          <w:sz w:val="26"/>
          <w:szCs w:val="26"/>
        </w:rPr>
        <w:t>bổ</w:t>
      </w:r>
      <w:proofErr w:type="spellEnd"/>
      <w:r w:rsidRPr="00480933">
        <w:rPr>
          <w:rFonts w:cs="Times New Roman"/>
          <w:sz w:val="26"/>
          <w:szCs w:val="26"/>
        </w:rPr>
        <w:t xml:space="preserve"> sung,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đếm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1. </w:t>
      </w:r>
      <w:proofErr w:type="spellStart"/>
      <w:r w:rsidRPr="00480933">
        <w:rPr>
          <w:rFonts w:cs="Times New Roman"/>
          <w:sz w:val="26"/>
          <w:szCs w:val="26"/>
        </w:rPr>
        <w:t>Vì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chỉ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bắt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đầu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0 </w:t>
      </w:r>
      <w:proofErr w:type="spellStart"/>
      <w:r w:rsidRPr="00480933">
        <w:rPr>
          <w:rFonts w:cs="Times New Roman"/>
          <w:sz w:val="26"/>
          <w:szCs w:val="26"/>
        </w:rPr>
        <w:t>nên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người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phải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đổi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thành</w:t>
      </w:r>
      <w:proofErr w:type="spellEnd"/>
      <w:r w:rsidRPr="00480933">
        <w:rPr>
          <w:rFonts w:cs="Times New Roman"/>
          <w:sz w:val="26"/>
          <w:szCs w:val="26"/>
        </w:rPr>
        <w:t xml:space="preserve"> “</w:t>
      </w:r>
      <w:proofErr w:type="spellStart"/>
      <w:r w:rsidRPr="00480933">
        <w:rPr>
          <w:rFonts w:cs="Times New Roman"/>
          <w:sz w:val="26"/>
          <w:szCs w:val="26"/>
        </w:rPr>
        <w:t>vitri</w:t>
      </w:r>
      <w:proofErr w:type="spellEnd"/>
      <w:r w:rsidRPr="00480933">
        <w:rPr>
          <w:rFonts w:cs="Times New Roman"/>
          <w:sz w:val="26"/>
          <w:szCs w:val="26"/>
        </w:rPr>
        <w:t xml:space="preserve"> - 1”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truy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. Các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cuối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dịch</w:t>
      </w:r>
      <w:proofErr w:type="spellEnd"/>
      <w:r w:rsidRPr="00480933">
        <w:rPr>
          <w:rFonts w:cs="Times New Roman"/>
          <w:sz w:val="26"/>
          <w:szCs w:val="26"/>
        </w:rPr>
        <w:t xml:space="preserve"> sang </w:t>
      </w:r>
      <w:proofErr w:type="spellStart"/>
      <w:r w:rsidRPr="00480933">
        <w:rPr>
          <w:rFonts w:cs="Times New Roman"/>
          <w:sz w:val="26"/>
          <w:szCs w:val="26"/>
        </w:rPr>
        <w:t>phải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trước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mới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34A50DD8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t xml:space="preserve">4.7. </w:t>
      </w:r>
      <w:proofErr w:type="spellStart"/>
      <w:r w:rsidRPr="00480933">
        <w:rPr>
          <w:rFonts w:cs="Times New Roman"/>
          <w:b/>
          <w:sz w:val="26"/>
          <w:szCs w:val="26"/>
        </w:rPr>
        <w:t>Xây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dựng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hàm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xóa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0FB0A74B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0D463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xoa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], int *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n){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"Vi tri can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xoa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if(</w:t>
            </w:r>
            <w:proofErr w:type="spellStart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 1 ||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vitri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 *n) return;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for(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=vitri-1;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&lt;*n-1;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++)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] = a[i+1];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 (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*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n)--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070EAD1C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5913BBE0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Khi </w:t>
      </w:r>
      <w:proofErr w:type="spellStart"/>
      <w:r w:rsidRPr="00480933">
        <w:rPr>
          <w:rFonts w:cs="Times New Roman"/>
          <w:sz w:val="26"/>
          <w:szCs w:val="26"/>
        </w:rPr>
        <w:t>xóa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đứng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sau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dịch</w:t>
      </w:r>
      <w:proofErr w:type="spellEnd"/>
      <w:r w:rsidRPr="00480933">
        <w:rPr>
          <w:rFonts w:cs="Times New Roman"/>
          <w:sz w:val="26"/>
          <w:szCs w:val="26"/>
        </w:rPr>
        <w:t xml:space="preserve"> sang </w:t>
      </w:r>
      <w:proofErr w:type="spellStart"/>
      <w:r w:rsidRPr="00480933">
        <w:rPr>
          <w:rFonts w:cs="Times New Roman"/>
          <w:sz w:val="26"/>
          <w:szCs w:val="26"/>
        </w:rPr>
        <w:t>trái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lấp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trống</w:t>
      </w:r>
      <w:proofErr w:type="spellEnd"/>
      <w:r w:rsidRPr="00480933">
        <w:rPr>
          <w:rFonts w:cs="Times New Roman"/>
          <w:sz w:val="26"/>
          <w:szCs w:val="26"/>
        </w:rPr>
        <w:t xml:space="preserve">. Sau </w:t>
      </w:r>
      <w:proofErr w:type="spellStart"/>
      <w:r w:rsidRPr="00480933">
        <w:rPr>
          <w:rFonts w:cs="Times New Roman"/>
          <w:sz w:val="26"/>
          <w:szCs w:val="26"/>
        </w:rPr>
        <w:t>đó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tử</w:t>
      </w:r>
      <w:proofErr w:type="spellEnd"/>
      <w:r w:rsidRPr="00480933">
        <w:rPr>
          <w:rFonts w:cs="Times New Roman"/>
          <w:sz w:val="26"/>
          <w:szCs w:val="26"/>
        </w:rPr>
        <w:t xml:space="preserve"> n </w:t>
      </w:r>
      <w:proofErr w:type="spellStart"/>
      <w:r w:rsidRPr="00480933">
        <w:rPr>
          <w:rFonts w:cs="Times New Roman"/>
          <w:sz w:val="26"/>
          <w:szCs w:val="26"/>
        </w:rPr>
        <w:t>giảm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một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Nếu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người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vị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ngoài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khoảng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</w:t>
      </w:r>
      <w:proofErr w:type="spellEnd"/>
      <w:r w:rsidRPr="00480933">
        <w:rPr>
          <w:rFonts w:cs="Times New Roman"/>
          <w:sz w:val="26"/>
          <w:szCs w:val="26"/>
        </w:rPr>
        <w:t xml:space="preserve"> 1 </w:t>
      </w:r>
      <w:proofErr w:type="spellStart"/>
      <w:r w:rsidRPr="00480933">
        <w:rPr>
          <w:rFonts w:cs="Times New Roman"/>
          <w:sz w:val="26"/>
          <w:szCs w:val="26"/>
        </w:rPr>
        <w:t>đến</w:t>
      </w:r>
      <w:proofErr w:type="spellEnd"/>
      <w:r w:rsidRPr="00480933">
        <w:rPr>
          <w:rFonts w:cs="Times New Roman"/>
          <w:sz w:val="26"/>
          <w:szCs w:val="26"/>
        </w:rPr>
        <w:t xml:space="preserve"> n,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không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hiện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xóa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651B5CC2" w14:textId="77777777" w:rsidR="003206F6" w:rsidRPr="00480933" w:rsidRDefault="00000000">
      <w:pPr>
        <w:keepNext/>
        <w:spacing w:before="120" w:after="80"/>
        <w:rPr>
          <w:rFonts w:cs="Times New Roman"/>
          <w:sz w:val="26"/>
          <w:szCs w:val="26"/>
        </w:rPr>
      </w:pPr>
      <w:r w:rsidRPr="00480933">
        <w:rPr>
          <w:rFonts w:cs="Times New Roman"/>
          <w:b/>
          <w:sz w:val="26"/>
          <w:szCs w:val="26"/>
        </w:rPr>
        <w:lastRenderedPageBreak/>
        <w:t xml:space="preserve">4.8. </w:t>
      </w:r>
      <w:proofErr w:type="spellStart"/>
      <w:r w:rsidRPr="00480933">
        <w:rPr>
          <w:rFonts w:cs="Times New Roman"/>
          <w:b/>
          <w:sz w:val="26"/>
          <w:szCs w:val="26"/>
        </w:rPr>
        <w:t>Xây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dựng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chương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trình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b/>
          <w:sz w:val="26"/>
          <w:szCs w:val="26"/>
        </w:rPr>
        <w:t>hàm</w:t>
      </w:r>
      <w:proofErr w:type="spellEnd"/>
      <w:r w:rsidRPr="00480933">
        <w:rPr>
          <w:rFonts w:cs="Times New Roman"/>
          <w:b/>
          <w:sz w:val="26"/>
          <w:szCs w:val="26"/>
        </w:rPr>
        <w:t xml:space="preserve"> main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5"/>
      </w:tblGrid>
      <w:tr w:rsidR="003206F6" w:rsidRPr="00480933" w14:paraId="714C0D56" w14:textId="77777777">
        <w:trPr>
          <w:cantSplit/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27D41" w14:textId="77777777" w:rsidR="003206F6" w:rsidRPr="00480933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480933">
              <w:rPr>
                <w:rFonts w:eastAsia="Consolas" w:cs="Times New Roman"/>
                <w:sz w:val="26"/>
                <w:szCs w:val="26"/>
              </w:rPr>
              <w:t xml:space="preserve">int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main(){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DonHang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200];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int n;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do{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cout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&lt;&lt; "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Nhap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so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luong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don hang: ";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cin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&gt;&gt; n;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</w:t>
            </w:r>
            <w:proofErr w:type="spellStart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cin.ignore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 xml:space="preserve">  }while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(n&lt;=0 || n&gt;200);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for(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 xml:space="preserve">int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=0;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&lt;n;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>++)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    a[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i</w:t>
            </w:r>
            <w:proofErr w:type="spellEnd"/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nhap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//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xuat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danh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sach</w:t>
            </w:r>
            <w:proofErr w:type="spellEnd"/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0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sapxep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(a, n);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0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timkiem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(a, n);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0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bosung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(a, &amp;n);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a[</w:t>
            </w:r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0</w:t>
            </w:r>
            <w:proofErr w:type="gramStart"/>
            <w:r w:rsidRPr="00480933">
              <w:rPr>
                <w:rFonts w:eastAsia="Consolas" w:cs="Times New Roman"/>
                <w:sz w:val="26"/>
                <w:szCs w:val="26"/>
              </w:rPr>
              <w:t>].</w:t>
            </w:r>
            <w:proofErr w:type="spellStart"/>
            <w:r w:rsidRPr="00480933">
              <w:rPr>
                <w:rFonts w:eastAsia="Consolas" w:cs="Times New Roman"/>
                <w:sz w:val="26"/>
                <w:szCs w:val="26"/>
              </w:rPr>
              <w:t>xoa</w:t>
            </w:r>
            <w:proofErr w:type="spellEnd"/>
            <w:proofErr w:type="gramEnd"/>
            <w:r w:rsidRPr="00480933">
              <w:rPr>
                <w:rFonts w:eastAsia="Consolas" w:cs="Times New Roman"/>
                <w:sz w:val="26"/>
                <w:szCs w:val="26"/>
              </w:rPr>
              <w:t>(a, &amp;n);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 xml:space="preserve">    return 0;</w:t>
            </w:r>
            <w:r w:rsidRPr="00480933">
              <w:rPr>
                <w:rFonts w:eastAsia="Consolas" w:cs="Times New Roman"/>
                <w:sz w:val="26"/>
                <w:szCs w:val="26"/>
              </w:rPr>
              <w:br/>
              <w:t>}</w:t>
            </w:r>
          </w:p>
        </w:tc>
      </w:tr>
    </w:tbl>
    <w:p w14:paraId="0DA89D92" w14:textId="77777777" w:rsidR="003206F6" w:rsidRPr="00480933" w:rsidRDefault="003206F6">
      <w:pPr>
        <w:spacing w:after="40"/>
        <w:rPr>
          <w:rFonts w:cs="Times New Roman"/>
          <w:sz w:val="26"/>
          <w:szCs w:val="26"/>
        </w:rPr>
      </w:pPr>
    </w:p>
    <w:p w14:paraId="18B1B14C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proofErr w:type="spellStart"/>
      <w:r w:rsidRPr="00480933">
        <w:rPr>
          <w:rFonts w:cs="Times New Roman"/>
          <w:sz w:val="26"/>
          <w:szCs w:val="26"/>
        </w:rPr>
        <w:t>Hàm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main(</w:t>
      </w:r>
      <w:proofErr w:type="gramEnd"/>
      <w:r w:rsidRPr="00480933">
        <w:rPr>
          <w:rFonts w:cs="Times New Roman"/>
          <w:sz w:val="26"/>
          <w:szCs w:val="26"/>
        </w:rPr>
        <w:t xml:space="preserve">) </w:t>
      </w:r>
      <w:proofErr w:type="spellStart"/>
      <w:r w:rsidRPr="00480933">
        <w:rPr>
          <w:rFonts w:cs="Times New Roman"/>
          <w:sz w:val="26"/>
          <w:szCs w:val="26"/>
        </w:rPr>
        <w:t>đóng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trò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điều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khiển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toàn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bộ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Đầu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tiên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trình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báo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200]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n. </w:t>
      </w:r>
      <w:proofErr w:type="spellStart"/>
      <w:r w:rsidRPr="00480933">
        <w:rPr>
          <w:rFonts w:cs="Times New Roman"/>
          <w:sz w:val="26"/>
          <w:szCs w:val="26"/>
        </w:rPr>
        <w:t>Tiếp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theo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nhập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từng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đơn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hàng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xuất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sắp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xếp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tìm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kiếm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spellStart"/>
      <w:r w:rsidRPr="00480933">
        <w:rPr>
          <w:rFonts w:cs="Times New Roman"/>
          <w:sz w:val="26"/>
          <w:szCs w:val="26"/>
        </w:rPr>
        <w:t>bổ</w:t>
      </w:r>
      <w:proofErr w:type="spellEnd"/>
      <w:r w:rsidRPr="00480933">
        <w:rPr>
          <w:rFonts w:cs="Times New Roman"/>
          <w:sz w:val="26"/>
          <w:szCs w:val="26"/>
        </w:rPr>
        <w:t xml:space="preserve"> sung, </w:t>
      </w:r>
      <w:proofErr w:type="spellStart"/>
      <w:r w:rsidRPr="00480933">
        <w:rPr>
          <w:rFonts w:cs="Times New Roman"/>
          <w:sz w:val="26"/>
          <w:szCs w:val="26"/>
        </w:rPr>
        <w:t>xóa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xuất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lại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danh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sau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mỗi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tác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73EB807B" w14:textId="77777777" w:rsidR="003206F6" w:rsidRPr="00480933" w:rsidRDefault="00000000">
      <w:pPr>
        <w:ind w:firstLine="425"/>
        <w:jc w:val="both"/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t xml:space="preserve">Trong </w:t>
      </w:r>
      <w:proofErr w:type="gramStart"/>
      <w:r w:rsidRPr="00480933">
        <w:rPr>
          <w:rFonts w:cs="Times New Roman"/>
          <w:sz w:val="26"/>
          <w:szCs w:val="26"/>
        </w:rPr>
        <w:t>main(</w:t>
      </w:r>
      <w:proofErr w:type="gramEnd"/>
      <w:r w:rsidRPr="00480933">
        <w:rPr>
          <w:rFonts w:cs="Times New Roman"/>
          <w:sz w:val="26"/>
          <w:szCs w:val="26"/>
        </w:rPr>
        <w:t xml:space="preserve">), </w:t>
      </w:r>
      <w:proofErr w:type="spellStart"/>
      <w:r w:rsidRPr="00480933">
        <w:rPr>
          <w:rFonts w:cs="Times New Roman"/>
          <w:sz w:val="26"/>
          <w:szCs w:val="26"/>
        </w:rPr>
        <w:t>cách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a[0</w:t>
      </w:r>
      <w:proofErr w:type="gramStart"/>
      <w:r w:rsidRPr="00480933">
        <w:rPr>
          <w:rFonts w:cs="Times New Roman"/>
          <w:sz w:val="26"/>
          <w:szCs w:val="26"/>
        </w:rPr>
        <w:t>].</w:t>
      </w:r>
      <w:proofErr w:type="spellStart"/>
      <w:r w:rsidRPr="00480933">
        <w:rPr>
          <w:rFonts w:cs="Times New Roman"/>
          <w:sz w:val="26"/>
          <w:szCs w:val="26"/>
        </w:rPr>
        <w:t>sapxep</w:t>
      </w:r>
      <w:proofErr w:type="spellEnd"/>
      <w:proofErr w:type="gramEnd"/>
      <w:r w:rsidRPr="00480933">
        <w:rPr>
          <w:rFonts w:cs="Times New Roman"/>
          <w:sz w:val="26"/>
          <w:szCs w:val="26"/>
        </w:rPr>
        <w:t>(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a,n</w:t>
      </w:r>
      <w:proofErr w:type="spellEnd"/>
      <w:proofErr w:type="gramEnd"/>
      <w:r w:rsidRPr="00480933">
        <w:rPr>
          <w:rFonts w:cs="Times New Roman"/>
          <w:sz w:val="26"/>
          <w:szCs w:val="26"/>
        </w:rPr>
        <w:t>), a[0</w:t>
      </w:r>
      <w:proofErr w:type="gramStart"/>
      <w:r w:rsidRPr="00480933">
        <w:rPr>
          <w:rFonts w:cs="Times New Roman"/>
          <w:sz w:val="26"/>
          <w:szCs w:val="26"/>
        </w:rPr>
        <w:t>].</w:t>
      </w:r>
      <w:proofErr w:type="spellStart"/>
      <w:r w:rsidRPr="00480933">
        <w:rPr>
          <w:rFonts w:cs="Times New Roman"/>
          <w:sz w:val="26"/>
          <w:szCs w:val="26"/>
        </w:rPr>
        <w:t>timkiem</w:t>
      </w:r>
      <w:proofErr w:type="spellEnd"/>
      <w:proofErr w:type="gramEnd"/>
      <w:r w:rsidRPr="00480933">
        <w:rPr>
          <w:rFonts w:cs="Times New Roman"/>
          <w:sz w:val="26"/>
          <w:szCs w:val="26"/>
        </w:rPr>
        <w:t>(</w:t>
      </w:r>
      <w:proofErr w:type="spellStart"/>
      <w:proofErr w:type="gramStart"/>
      <w:r w:rsidRPr="00480933">
        <w:rPr>
          <w:rFonts w:cs="Times New Roman"/>
          <w:sz w:val="26"/>
          <w:szCs w:val="26"/>
        </w:rPr>
        <w:t>a,n</w:t>
      </w:r>
      <w:proofErr w:type="spellEnd"/>
      <w:proofErr w:type="gramEnd"/>
      <w:r w:rsidRPr="00480933">
        <w:rPr>
          <w:rFonts w:cs="Times New Roman"/>
          <w:sz w:val="26"/>
          <w:szCs w:val="26"/>
        </w:rPr>
        <w:t xml:space="preserve">)... </w:t>
      </w:r>
      <w:proofErr w:type="spellStart"/>
      <w:r w:rsidRPr="00480933">
        <w:rPr>
          <w:rFonts w:cs="Times New Roman"/>
          <w:sz w:val="26"/>
          <w:szCs w:val="26"/>
        </w:rPr>
        <w:t>có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gây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thắc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mắc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tế</w:t>
      </w:r>
      <w:proofErr w:type="spellEnd"/>
      <w:r w:rsidRPr="00480933">
        <w:rPr>
          <w:rFonts w:cs="Times New Roman"/>
          <w:sz w:val="26"/>
          <w:szCs w:val="26"/>
        </w:rPr>
        <w:t xml:space="preserve">, </w:t>
      </w:r>
      <w:proofErr w:type="gramStart"/>
      <w:r w:rsidRPr="00480933">
        <w:rPr>
          <w:rFonts w:cs="Times New Roman"/>
          <w:sz w:val="26"/>
          <w:szCs w:val="26"/>
        </w:rPr>
        <w:t>a[</w:t>
      </w:r>
      <w:proofErr w:type="gramEnd"/>
      <w:r w:rsidRPr="00480933">
        <w:rPr>
          <w:rFonts w:cs="Times New Roman"/>
          <w:sz w:val="26"/>
          <w:szCs w:val="26"/>
        </w:rPr>
        <w:t xml:space="preserve">0] </w:t>
      </w:r>
      <w:proofErr w:type="spellStart"/>
      <w:r w:rsidRPr="00480933">
        <w:rPr>
          <w:rFonts w:cs="Times New Roman"/>
          <w:sz w:val="26"/>
          <w:szCs w:val="26"/>
        </w:rPr>
        <w:t>chỉ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là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đối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tượng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dùng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để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gọi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vì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các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phương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thức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này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đã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khai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báo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bên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lớp</w:t>
      </w:r>
      <w:proofErr w:type="spellEnd"/>
      <w:r w:rsidRPr="00480933">
        <w:rPr>
          <w:rFonts w:cs="Times New Roman"/>
          <w:sz w:val="26"/>
          <w:szCs w:val="26"/>
        </w:rPr>
        <w:t xml:space="preserve">. </w:t>
      </w:r>
      <w:proofErr w:type="spellStart"/>
      <w:r w:rsidRPr="00480933">
        <w:rPr>
          <w:rFonts w:cs="Times New Roman"/>
          <w:sz w:val="26"/>
          <w:szCs w:val="26"/>
        </w:rPr>
        <w:t>Dữ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liệu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thực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tế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cần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xử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lý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nằm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trong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mảng</w:t>
      </w:r>
      <w:proofErr w:type="spellEnd"/>
      <w:r w:rsidRPr="00480933">
        <w:rPr>
          <w:rFonts w:cs="Times New Roman"/>
          <w:sz w:val="26"/>
          <w:szCs w:val="26"/>
        </w:rPr>
        <w:t xml:space="preserve"> a </w:t>
      </w:r>
      <w:proofErr w:type="spellStart"/>
      <w:r w:rsidRPr="00480933">
        <w:rPr>
          <w:rFonts w:cs="Times New Roman"/>
          <w:sz w:val="26"/>
          <w:szCs w:val="26"/>
        </w:rPr>
        <w:t>được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truyền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vào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tham</w:t>
      </w:r>
      <w:proofErr w:type="spellEnd"/>
      <w:r w:rsidRPr="00480933">
        <w:rPr>
          <w:rFonts w:cs="Times New Roman"/>
          <w:sz w:val="26"/>
          <w:szCs w:val="26"/>
        </w:rPr>
        <w:t xml:space="preserve"> </w:t>
      </w:r>
      <w:proofErr w:type="spellStart"/>
      <w:r w:rsidRPr="00480933">
        <w:rPr>
          <w:rFonts w:cs="Times New Roman"/>
          <w:sz w:val="26"/>
          <w:szCs w:val="26"/>
        </w:rPr>
        <w:t>số</w:t>
      </w:r>
      <w:proofErr w:type="spellEnd"/>
      <w:r w:rsidRPr="00480933">
        <w:rPr>
          <w:rFonts w:cs="Times New Roman"/>
          <w:sz w:val="26"/>
          <w:szCs w:val="26"/>
        </w:rPr>
        <w:t>.</w:t>
      </w:r>
    </w:p>
    <w:p w14:paraId="2CACE0A7" w14:textId="77777777" w:rsidR="003206F6" w:rsidRPr="00480933" w:rsidRDefault="00000000">
      <w:pPr>
        <w:rPr>
          <w:rFonts w:cs="Times New Roman"/>
          <w:sz w:val="26"/>
          <w:szCs w:val="26"/>
        </w:rPr>
      </w:pPr>
      <w:r w:rsidRPr="00480933">
        <w:rPr>
          <w:rFonts w:cs="Times New Roman"/>
          <w:sz w:val="26"/>
          <w:szCs w:val="26"/>
        </w:rPr>
        <w:br w:type="page"/>
      </w:r>
    </w:p>
    <w:p w14:paraId="7F3324C8" w14:textId="77777777" w:rsidR="003206F6" w:rsidRDefault="00000000">
      <w:pPr>
        <w:keepNext/>
        <w:spacing w:before="160" w:after="140"/>
      </w:pPr>
      <w:r>
        <w:rPr>
          <w:b/>
          <w:sz w:val="32"/>
        </w:rPr>
        <w:lastRenderedPageBreak/>
        <w:t>CHƯƠNG 5: VÍ DỤ MINH HỌA CHẠY CODE</w:t>
      </w:r>
    </w:p>
    <w:p w14:paraId="6816FCBF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này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minh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họa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chạy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với</w:t>
      </w:r>
      <w:proofErr w:type="spellEnd"/>
      <w:r w:rsidRPr="00480933">
        <w:rPr>
          <w:sz w:val="26"/>
          <w:szCs w:val="26"/>
        </w:rPr>
        <w:t xml:space="preserve"> 3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ban </w:t>
      </w:r>
      <w:proofErr w:type="spellStart"/>
      <w:r w:rsidRPr="00480933">
        <w:rPr>
          <w:sz w:val="26"/>
          <w:szCs w:val="26"/>
        </w:rPr>
        <w:t>đầu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mẫu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lựa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chọn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quan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rõ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>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3206F6" w:rsidRPr="00480933" w14:paraId="3064A899" w14:textId="77777777">
        <w:trPr>
          <w:jc w:val="center"/>
        </w:trPr>
        <w:tc>
          <w:tcPr>
            <w:tcW w:w="1871" w:type="dxa"/>
            <w:shd w:val="clear" w:color="auto" w:fill="D9E2F3"/>
            <w:vAlign w:val="center"/>
          </w:tcPr>
          <w:p w14:paraId="54EB2166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b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871" w:type="dxa"/>
            <w:shd w:val="clear" w:color="auto" w:fill="D9E2F3"/>
            <w:vAlign w:val="center"/>
          </w:tcPr>
          <w:p w14:paraId="5B6D231D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b/>
                <w:sz w:val="26"/>
                <w:szCs w:val="26"/>
              </w:rPr>
              <w:t>Khách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1" w:type="dxa"/>
            <w:shd w:val="clear" w:color="auto" w:fill="D9E2F3"/>
            <w:vAlign w:val="center"/>
          </w:tcPr>
          <w:p w14:paraId="04E9004E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b/>
                <w:sz w:val="26"/>
                <w:szCs w:val="26"/>
              </w:rPr>
              <w:t>SLSP</w:t>
            </w:r>
          </w:p>
        </w:tc>
        <w:tc>
          <w:tcPr>
            <w:tcW w:w="1871" w:type="dxa"/>
            <w:shd w:val="clear" w:color="auto" w:fill="D9E2F3"/>
            <w:vAlign w:val="center"/>
          </w:tcPr>
          <w:p w14:paraId="79BD71F8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b/>
                <w:sz w:val="26"/>
                <w:szCs w:val="26"/>
              </w:rPr>
              <w:t>Tổng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871" w:type="dxa"/>
            <w:shd w:val="clear" w:color="auto" w:fill="D9E2F3"/>
            <w:vAlign w:val="center"/>
          </w:tcPr>
          <w:p w14:paraId="73CA3BCA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80933">
              <w:rPr>
                <w:b/>
                <w:sz w:val="26"/>
                <w:szCs w:val="26"/>
              </w:rPr>
              <w:t>Tỷ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0933">
              <w:rPr>
                <w:b/>
                <w:sz w:val="26"/>
                <w:szCs w:val="26"/>
              </w:rPr>
              <w:t>lệ</w:t>
            </w:r>
            <w:proofErr w:type="spellEnd"/>
            <w:r w:rsidRPr="00480933">
              <w:rPr>
                <w:b/>
                <w:sz w:val="26"/>
                <w:szCs w:val="26"/>
              </w:rPr>
              <w:t xml:space="preserve"> CK</w:t>
            </w:r>
          </w:p>
        </w:tc>
      </w:tr>
      <w:tr w:rsidR="003206F6" w:rsidRPr="00480933" w14:paraId="5C051EFA" w14:textId="77777777">
        <w:trPr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4C4EF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DH1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3C602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Nguyen Van An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03BFB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9CC65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1.000.000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33215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10%</w:t>
            </w:r>
          </w:p>
        </w:tc>
      </w:tr>
      <w:tr w:rsidR="003206F6" w:rsidRPr="00480933" w14:paraId="36047F57" w14:textId="77777777">
        <w:trPr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2445F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DH2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5CB66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 xml:space="preserve">Tran </w:t>
            </w:r>
            <w:proofErr w:type="spellStart"/>
            <w:r w:rsidRPr="00480933">
              <w:rPr>
                <w:sz w:val="26"/>
                <w:szCs w:val="26"/>
              </w:rPr>
              <w:t>Thi</w:t>
            </w:r>
            <w:proofErr w:type="spellEnd"/>
            <w:r w:rsidRPr="00480933">
              <w:rPr>
                <w:sz w:val="26"/>
                <w:szCs w:val="26"/>
              </w:rPr>
              <w:t xml:space="preserve"> Bich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8EE8F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3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4AA01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1.500.000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AE232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5%</w:t>
            </w:r>
          </w:p>
        </w:tc>
      </w:tr>
      <w:tr w:rsidR="003206F6" w:rsidRPr="00480933" w14:paraId="29D595D7" w14:textId="77777777">
        <w:trPr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60B03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DH3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16D32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Le Van Cong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701B7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8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98831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800.000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AC147" w14:textId="77777777" w:rsidR="003206F6" w:rsidRPr="00480933" w:rsidRDefault="00000000">
            <w:pPr>
              <w:jc w:val="center"/>
              <w:rPr>
                <w:sz w:val="26"/>
                <w:szCs w:val="26"/>
              </w:rPr>
            </w:pPr>
            <w:r w:rsidRPr="00480933">
              <w:rPr>
                <w:sz w:val="26"/>
                <w:szCs w:val="26"/>
              </w:rPr>
              <w:t>15%</w:t>
            </w:r>
          </w:p>
        </w:tc>
      </w:tr>
    </w:tbl>
    <w:p w14:paraId="01E212CE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5.1. </w:t>
      </w:r>
      <w:proofErr w:type="spellStart"/>
      <w:r w:rsidRPr="00480933">
        <w:rPr>
          <w:b/>
          <w:sz w:val="26"/>
          <w:szCs w:val="26"/>
        </w:rPr>
        <w:t>Ví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dụ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phần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chức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năng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sắp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xếp</w:t>
      </w:r>
      <w:proofErr w:type="spellEnd"/>
    </w:p>
    <w:p w14:paraId="58F81711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Sau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3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lượt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900.000; 1.425.000; 680.000. Khi </w:t>
      </w:r>
      <w:proofErr w:type="spellStart"/>
      <w:r w:rsidRPr="00480933">
        <w:rPr>
          <w:sz w:val="26"/>
          <w:szCs w:val="26"/>
        </w:rPr>
        <w:t>gọi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proofErr w:type="gramStart"/>
      <w:r w:rsidRPr="00480933">
        <w:rPr>
          <w:sz w:val="26"/>
          <w:szCs w:val="26"/>
        </w:rPr>
        <w:t>sapxep</w:t>
      </w:r>
      <w:proofErr w:type="spellEnd"/>
      <w:r w:rsidRPr="00480933">
        <w:rPr>
          <w:sz w:val="26"/>
          <w:szCs w:val="26"/>
        </w:rPr>
        <w:t>(</w:t>
      </w:r>
      <w:proofErr w:type="gramEnd"/>
      <w:r w:rsidRPr="00480933">
        <w:rPr>
          <w:sz w:val="26"/>
          <w:szCs w:val="26"/>
        </w:rPr>
        <w:t xml:space="preserve">),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DH2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vì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nhất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tự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DH2, DH1, DH3.</w:t>
      </w:r>
    </w:p>
    <w:p w14:paraId="4099C3CA" w14:textId="77777777" w:rsidR="003206F6" w:rsidRPr="00480933" w:rsidRDefault="00000000">
      <w:pPr>
        <w:keepNext/>
        <w:rPr>
          <w:sz w:val="26"/>
          <w:szCs w:val="26"/>
        </w:rPr>
      </w:pPr>
      <w:r w:rsidRPr="00480933">
        <w:rPr>
          <w:noProof/>
          <w:sz w:val="26"/>
          <w:szCs w:val="26"/>
        </w:rPr>
        <w:drawing>
          <wp:inline distT="0" distB="0" distL="114300" distR="114300" wp14:anchorId="1EB98715" wp14:editId="4E7FF9B9">
            <wp:extent cx="5940425" cy="4332605"/>
            <wp:effectExtent l="0" t="0" r="3175" b="10795"/>
            <wp:docPr id="12" name="Picture 12" descr="Screenshot 2026-10-08 23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10-08 2314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FA57" w14:textId="77777777" w:rsidR="003206F6" w:rsidRPr="00480933" w:rsidRDefault="00000000">
      <w:pPr>
        <w:spacing w:before="40" w:after="120"/>
        <w:jc w:val="center"/>
        <w:rPr>
          <w:sz w:val="26"/>
          <w:szCs w:val="26"/>
        </w:rPr>
      </w:pPr>
      <w:proofErr w:type="spellStart"/>
      <w:r w:rsidRPr="00480933">
        <w:rPr>
          <w:i/>
          <w:sz w:val="26"/>
          <w:szCs w:val="26"/>
        </w:rPr>
        <w:t>Hình</w:t>
      </w:r>
      <w:proofErr w:type="spellEnd"/>
      <w:r w:rsidRPr="00480933">
        <w:rPr>
          <w:i/>
          <w:sz w:val="26"/>
          <w:szCs w:val="26"/>
        </w:rPr>
        <w:t xml:space="preserve"> 5.1. </w:t>
      </w:r>
      <w:proofErr w:type="spellStart"/>
      <w:r w:rsidRPr="00480933">
        <w:rPr>
          <w:i/>
          <w:sz w:val="26"/>
          <w:szCs w:val="26"/>
        </w:rPr>
        <w:t>Kết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quả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sắp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xếp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danh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sách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theo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thành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tiền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giảm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dần</w:t>
      </w:r>
      <w:proofErr w:type="spellEnd"/>
    </w:p>
    <w:p w14:paraId="1BA8D345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lastRenderedPageBreak/>
        <w:t xml:space="preserve">5.2. </w:t>
      </w:r>
      <w:proofErr w:type="spellStart"/>
      <w:r w:rsidRPr="00480933">
        <w:rPr>
          <w:b/>
          <w:sz w:val="26"/>
          <w:szCs w:val="26"/>
        </w:rPr>
        <w:t>Ví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dụ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phần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chức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năng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tìm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kiếm</w:t>
      </w:r>
      <w:proofErr w:type="spellEnd"/>
    </w:p>
    <w:p w14:paraId="36BDB49D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Trong </w:t>
      </w:r>
      <w:proofErr w:type="spellStart"/>
      <w:r w:rsidRPr="00480933">
        <w:rPr>
          <w:sz w:val="26"/>
          <w:szCs w:val="26"/>
        </w:rPr>
        <w:t>ví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người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DH3. </w:t>
      </w:r>
      <w:proofErr w:type="spellStart"/>
      <w:r w:rsidRPr="00480933">
        <w:rPr>
          <w:sz w:val="26"/>
          <w:szCs w:val="26"/>
        </w:rPr>
        <w:t>Vì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này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tồn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hiển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tin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ứng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dừng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vòng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lặp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>.</w:t>
      </w:r>
    </w:p>
    <w:p w14:paraId="26C6CDDE" w14:textId="77777777" w:rsidR="003206F6" w:rsidRPr="00480933" w:rsidRDefault="00000000">
      <w:pPr>
        <w:keepNext/>
        <w:rPr>
          <w:sz w:val="26"/>
          <w:szCs w:val="26"/>
        </w:rPr>
      </w:pPr>
      <w:r w:rsidRPr="00480933">
        <w:rPr>
          <w:noProof/>
          <w:sz w:val="26"/>
          <w:szCs w:val="26"/>
        </w:rPr>
        <w:drawing>
          <wp:inline distT="0" distB="0" distL="114300" distR="114300" wp14:anchorId="1E9BFC2C" wp14:editId="6125EA91">
            <wp:extent cx="5372100" cy="1912620"/>
            <wp:effectExtent l="0" t="0" r="7620" b="7620"/>
            <wp:docPr id="13" name="Picture 13" descr="Screenshot 2026-10-08 231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10-08 2314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8787" w14:textId="77777777" w:rsidR="003206F6" w:rsidRPr="00480933" w:rsidRDefault="00000000">
      <w:pPr>
        <w:spacing w:before="40" w:after="120"/>
        <w:jc w:val="center"/>
        <w:rPr>
          <w:sz w:val="26"/>
          <w:szCs w:val="26"/>
        </w:rPr>
      </w:pPr>
      <w:proofErr w:type="spellStart"/>
      <w:r w:rsidRPr="00480933">
        <w:rPr>
          <w:i/>
          <w:sz w:val="26"/>
          <w:szCs w:val="26"/>
        </w:rPr>
        <w:t>Hình</w:t>
      </w:r>
      <w:proofErr w:type="spellEnd"/>
      <w:r w:rsidRPr="00480933">
        <w:rPr>
          <w:i/>
          <w:sz w:val="26"/>
          <w:szCs w:val="26"/>
        </w:rPr>
        <w:t xml:space="preserve"> 5.2. </w:t>
      </w:r>
      <w:proofErr w:type="spellStart"/>
      <w:r w:rsidRPr="00480933">
        <w:rPr>
          <w:i/>
          <w:sz w:val="26"/>
          <w:szCs w:val="26"/>
        </w:rPr>
        <w:t>Kết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quả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tìm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kiếm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đơn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hàng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theo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mã</w:t>
      </w:r>
      <w:proofErr w:type="spellEnd"/>
      <w:r w:rsidRPr="00480933">
        <w:rPr>
          <w:i/>
          <w:sz w:val="26"/>
          <w:szCs w:val="26"/>
        </w:rPr>
        <w:t xml:space="preserve"> DH2</w:t>
      </w:r>
    </w:p>
    <w:p w14:paraId="7B6023A0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5.3. </w:t>
      </w:r>
      <w:proofErr w:type="spellStart"/>
      <w:r w:rsidRPr="00480933">
        <w:rPr>
          <w:b/>
          <w:sz w:val="26"/>
          <w:szCs w:val="26"/>
        </w:rPr>
        <w:t>Ví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dụ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phần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chức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năng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bổ</w:t>
      </w:r>
      <w:proofErr w:type="spellEnd"/>
      <w:r w:rsidRPr="00480933">
        <w:rPr>
          <w:b/>
          <w:sz w:val="26"/>
          <w:szCs w:val="26"/>
        </w:rPr>
        <w:t xml:space="preserve"> sung</w:t>
      </w:r>
    </w:p>
    <w:p w14:paraId="3243AC4F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Người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chọn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3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DH4.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dịch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cuối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sang </w:t>
      </w:r>
      <w:proofErr w:type="spellStart"/>
      <w:r w:rsidRPr="00480933">
        <w:rPr>
          <w:sz w:val="26"/>
          <w:szCs w:val="26"/>
        </w:rPr>
        <w:t>phải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DH4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</w:t>
      </w:r>
      <w:proofErr w:type="spellEnd"/>
      <w:r w:rsidRPr="00480933">
        <w:rPr>
          <w:sz w:val="26"/>
          <w:szCs w:val="26"/>
        </w:rPr>
        <w:t xml:space="preserve"> 3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tăng</w:t>
      </w:r>
      <w:proofErr w:type="spellEnd"/>
      <w:r w:rsidRPr="00480933">
        <w:rPr>
          <w:sz w:val="26"/>
          <w:szCs w:val="26"/>
        </w:rPr>
        <w:t xml:space="preserve"> n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3 </w:t>
      </w:r>
      <w:proofErr w:type="spellStart"/>
      <w:r w:rsidRPr="00480933">
        <w:rPr>
          <w:sz w:val="26"/>
          <w:szCs w:val="26"/>
        </w:rPr>
        <w:t>lên</w:t>
      </w:r>
      <w:proofErr w:type="spellEnd"/>
      <w:r w:rsidRPr="00480933">
        <w:rPr>
          <w:sz w:val="26"/>
          <w:szCs w:val="26"/>
        </w:rPr>
        <w:t xml:space="preserve"> 4. Trong </w:t>
      </w:r>
      <w:proofErr w:type="spellStart"/>
      <w:r w:rsidRPr="00480933">
        <w:rPr>
          <w:sz w:val="26"/>
          <w:szCs w:val="26"/>
        </w:rPr>
        <w:t>ví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</w:t>
      </w:r>
      <w:proofErr w:type="spellEnd"/>
      <w:r w:rsidRPr="00480933">
        <w:rPr>
          <w:sz w:val="26"/>
          <w:szCs w:val="26"/>
        </w:rPr>
        <w:t xml:space="preserve">, DH4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bằng</w:t>
      </w:r>
      <w:proofErr w:type="spellEnd"/>
      <w:r w:rsidRPr="00480933">
        <w:rPr>
          <w:sz w:val="26"/>
          <w:szCs w:val="26"/>
        </w:rPr>
        <w:t xml:space="preserve"> 2.760.000.</w:t>
      </w:r>
    </w:p>
    <w:p w14:paraId="69361DDA" w14:textId="77777777" w:rsidR="003206F6" w:rsidRPr="00480933" w:rsidRDefault="00000000">
      <w:pPr>
        <w:keepNext/>
        <w:rPr>
          <w:sz w:val="26"/>
          <w:szCs w:val="26"/>
        </w:rPr>
      </w:pPr>
      <w:r w:rsidRPr="00480933">
        <w:rPr>
          <w:noProof/>
          <w:sz w:val="26"/>
          <w:szCs w:val="26"/>
        </w:rPr>
        <w:lastRenderedPageBreak/>
        <w:drawing>
          <wp:inline distT="0" distB="0" distL="114300" distR="114300" wp14:anchorId="06A49A91" wp14:editId="73CA50A3">
            <wp:extent cx="5934075" cy="4958715"/>
            <wp:effectExtent l="0" t="0" r="9525" b="9525"/>
            <wp:docPr id="15" name="Picture 15" descr="Screenshot 2026-10-08 23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10-08 2315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1527" w14:textId="77777777" w:rsidR="003206F6" w:rsidRPr="00480933" w:rsidRDefault="00000000">
      <w:pPr>
        <w:spacing w:before="40" w:after="120"/>
        <w:jc w:val="center"/>
        <w:rPr>
          <w:sz w:val="26"/>
          <w:szCs w:val="26"/>
        </w:rPr>
      </w:pPr>
      <w:proofErr w:type="spellStart"/>
      <w:r w:rsidRPr="00480933">
        <w:rPr>
          <w:i/>
          <w:sz w:val="26"/>
          <w:szCs w:val="26"/>
        </w:rPr>
        <w:t>Hình</w:t>
      </w:r>
      <w:proofErr w:type="spellEnd"/>
      <w:r w:rsidRPr="00480933">
        <w:rPr>
          <w:i/>
          <w:sz w:val="26"/>
          <w:szCs w:val="26"/>
        </w:rPr>
        <w:t xml:space="preserve"> 5.3. </w:t>
      </w:r>
      <w:proofErr w:type="spellStart"/>
      <w:r w:rsidRPr="00480933">
        <w:rPr>
          <w:i/>
          <w:sz w:val="26"/>
          <w:szCs w:val="26"/>
        </w:rPr>
        <w:t>Kết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quả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sau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khi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bổ</w:t>
      </w:r>
      <w:proofErr w:type="spellEnd"/>
      <w:r w:rsidRPr="00480933">
        <w:rPr>
          <w:i/>
          <w:sz w:val="26"/>
          <w:szCs w:val="26"/>
        </w:rPr>
        <w:t xml:space="preserve"> sung </w:t>
      </w:r>
      <w:proofErr w:type="spellStart"/>
      <w:r w:rsidRPr="00480933">
        <w:rPr>
          <w:i/>
          <w:sz w:val="26"/>
          <w:szCs w:val="26"/>
        </w:rPr>
        <w:t>đơn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hàng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tại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vị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trí</w:t>
      </w:r>
      <w:proofErr w:type="spellEnd"/>
      <w:r w:rsidRPr="00480933">
        <w:rPr>
          <w:i/>
          <w:sz w:val="26"/>
          <w:szCs w:val="26"/>
        </w:rPr>
        <w:t xml:space="preserve"> 2</w:t>
      </w:r>
    </w:p>
    <w:p w14:paraId="6F4C54A7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5.4. </w:t>
      </w:r>
      <w:proofErr w:type="spellStart"/>
      <w:r w:rsidRPr="00480933">
        <w:rPr>
          <w:b/>
          <w:sz w:val="26"/>
          <w:szCs w:val="26"/>
        </w:rPr>
        <w:t>Ví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dụ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phần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chức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năng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xóa</w:t>
      </w:r>
      <w:proofErr w:type="spellEnd"/>
    </w:p>
    <w:p w14:paraId="5E58828D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Sau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sung, </w:t>
      </w:r>
      <w:proofErr w:type="spellStart"/>
      <w:r w:rsidRPr="00480933">
        <w:rPr>
          <w:sz w:val="26"/>
          <w:szCs w:val="26"/>
        </w:rPr>
        <w:t>người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chọn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3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DH4 </w:t>
      </w:r>
      <w:proofErr w:type="spellStart"/>
      <w:r w:rsidRPr="00480933">
        <w:rPr>
          <w:sz w:val="26"/>
          <w:szCs w:val="26"/>
        </w:rPr>
        <w:t>bị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loại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khỏi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phía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dịch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n </w:t>
      </w:r>
      <w:proofErr w:type="spellStart"/>
      <w:r w:rsidRPr="00480933">
        <w:rPr>
          <w:sz w:val="26"/>
          <w:szCs w:val="26"/>
        </w:rPr>
        <w:t>giảm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4 </w:t>
      </w:r>
      <w:proofErr w:type="spellStart"/>
      <w:r w:rsidRPr="00480933">
        <w:rPr>
          <w:sz w:val="26"/>
          <w:szCs w:val="26"/>
        </w:rPr>
        <w:t>xuống</w:t>
      </w:r>
      <w:proofErr w:type="spellEnd"/>
      <w:r w:rsidRPr="00480933">
        <w:rPr>
          <w:sz w:val="26"/>
          <w:szCs w:val="26"/>
        </w:rPr>
        <w:t xml:space="preserve"> 3.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cuối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gồm</w:t>
      </w:r>
      <w:proofErr w:type="spellEnd"/>
      <w:r w:rsidRPr="00480933">
        <w:rPr>
          <w:sz w:val="26"/>
          <w:szCs w:val="26"/>
        </w:rPr>
        <w:t xml:space="preserve"> DH2, DH1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DH3.</w:t>
      </w:r>
    </w:p>
    <w:p w14:paraId="04954D0B" w14:textId="77777777" w:rsidR="003206F6" w:rsidRPr="00480933" w:rsidRDefault="00000000">
      <w:pPr>
        <w:keepNext/>
        <w:rPr>
          <w:sz w:val="26"/>
          <w:szCs w:val="26"/>
        </w:rPr>
      </w:pPr>
      <w:r w:rsidRPr="00480933">
        <w:rPr>
          <w:noProof/>
          <w:sz w:val="26"/>
          <w:szCs w:val="26"/>
        </w:rPr>
        <w:lastRenderedPageBreak/>
        <w:drawing>
          <wp:inline distT="0" distB="0" distL="114300" distR="114300" wp14:anchorId="3384849D" wp14:editId="7DE03733">
            <wp:extent cx="5158740" cy="4892040"/>
            <wp:effectExtent l="0" t="0" r="7620" b="0"/>
            <wp:docPr id="17" name="Picture 17" descr="Screenshot 2026-10-08 23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10-08 2315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4F19" w14:textId="77777777" w:rsidR="003206F6" w:rsidRPr="00480933" w:rsidRDefault="00000000">
      <w:pPr>
        <w:spacing w:before="40" w:after="120"/>
        <w:jc w:val="center"/>
        <w:rPr>
          <w:sz w:val="26"/>
          <w:szCs w:val="26"/>
        </w:rPr>
      </w:pPr>
      <w:proofErr w:type="spellStart"/>
      <w:r w:rsidRPr="00480933">
        <w:rPr>
          <w:i/>
          <w:sz w:val="26"/>
          <w:szCs w:val="26"/>
        </w:rPr>
        <w:t>Hình</w:t>
      </w:r>
      <w:proofErr w:type="spellEnd"/>
      <w:r w:rsidRPr="00480933">
        <w:rPr>
          <w:i/>
          <w:sz w:val="26"/>
          <w:szCs w:val="26"/>
        </w:rPr>
        <w:t xml:space="preserve"> 5.4. </w:t>
      </w:r>
      <w:proofErr w:type="spellStart"/>
      <w:r w:rsidRPr="00480933">
        <w:rPr>
          <w:i/>
          <w:sz w:val="26"/>
          <w:szCs w:val="26"/>
        </w:rPr>
        <w:t>Kết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quả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sau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khi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xóa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đơn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hàng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tại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vị</w:t>
      </w:r>
      <w:proofErr w:type="spellEnd"/>
      <w:r w:rsidRPr="00480933">
        <w:rPr>
          <w:i/>
          <w:sz w:val="26"/>
          <w:szCs w:val="26"/>
        </w:rPr>
        <w:t xml:space="preserve"> </w:t>
      </w:r>
      <w:proofErr w:type="spellStart"/>
      <w:r w:rsidRPr="00480933">
        <w:rPr>
          <w:i/>
          <w:sz w:val="26"/>
          <w:szCs w:val="26"/>
        </w:rPr>
        <w:t>trí</w:t>
      </w:r>
      <w:proofErr w:type="spellEnd"/>
      <w:r w:rsidRPr="00480933">
        <w:rPr>
          <w:i/>
          <w:sz w:val="26"/>
          <w:szCs w:val="26"/>
        </w:rPr>
        <w:t xml:space="preserve"> 3</w:t>
      </w:r>
    </w:p>
    <w:p w14:paraId="561C6373" w14:textId="77777777" w:rsidR="003206F6" w:rsidRPr="00480933" w:rsidRDefault="00000000">
      <w:pPr>
        <w:rPr>
          <w:sz w:val="26"/>
          <w:szCs w:val="26"/>
        </w:rPr>
      </w:pPr>
      <w:r w:rsidRPr="00480933">
        <w:rPr>
          <w:sz w:val="26"/>
          <w:szCs w:val="26"/>
        </w:rPr>
        <w:br w:type="page"/>
      </w:r>
    </w:p>
    <w:p w14:paraId="1A2005E0" w14:textId="77777777" w:rsidR="003206F6" w:rsidRDefault="00000000">
      <w:pPr>
        <w:keepNext/>
        <w:spacing w:before="160" w:after="140"/>
      </w:pPr>
      <w:r>
        <w:rPr>
          <w:b/>
          <w:sz w:val="32"/>
        </w:rPr>
        <w:lastRenderedPageBreak/>
        <w:t>CHƯƠNG 6: KẾT QUẢ, ĐÁNH GIÁ VÀ HƯỚNG PHÁT TRIỂN</w:t>
      </w:r>
    </w:p>
    <w:p w14:paraId="598E26B5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6.1. </w:t>
      </w:r>
      <w:proofErr w:type="spellStart"/>
      <w:r w:rsidRPr="00480933">
        <w:rPr>
          <w:b/>
          <w:sz w:val="26"/>
          <w:szCs w:val="26"/>
        </w:rPr>
        <w:t>Đánh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giá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chung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về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kết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quả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chương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trình</w:t>
      </w:r>
      <w:proofErr w:type="spellEnd"/>
    </w:p>
    <w:p w14:paraId="3D6FE0C5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Sau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chạy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thử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những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yêu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. Các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tin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phím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hiển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rõ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ràng</w:t>
      </w:r>
      <w:proofErr w:type="spellEnd"/>
      <w:r w:rsidRPr="00480933">
        <w:rPr>
          <w:sz w:val="26"/>
          <w:szCs w:val="26"/>
        </w:rPr>
        <w:t xml:space="preserve">. Công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động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đúng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đặt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>.</w:t>
      </w:r>
    </w:p>
    <w:p w14:paraId="080EB871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Các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cũng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bộ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mẫu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thấy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dần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định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định</w:t>
      </w:r>
      <w:proofErr w:type="spellEnd"/>
      <w:r w:rsidRPr="00480933">
        <w:rPr>
          <w:sz w:val="26"/>
          <w:szCs w:val="26"/>
        </w:rPr>
        <w:t>.</w:t>
      </w:r>
    </w:p>
    <w:p w14:paraId="37C6767B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6.2. </w:t>
      </w:r>
      <w:proofErr w:type="spellStart"/>
      <w:r w:rsidRPr="00480933">
        <w:rPr>
          <w:b/>
          <w:sz w:val="26"/>
          <w:szCs w:val="26"/>
        </w:rPr>
        <w:t>Đánh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giá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chương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trình</w:t>
      </w:r>
      <w:proofErr w:type="spellEnd"/>
    </w:p>
    <w:p w14:paraId="53BC25B3" w14:textId="77777777" w:rsidR="003206F6" w:rsidRPr="00480933" w:rsidRDefault="00000000">
      <w:pPr>
        <w:keepNext/>
        <w:spacing w:before="80" w:after="6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6.2.1. </w:t>
      </w:r>
      <w:proofErr w:type="spellStart"/>
      <w:r w:rsidRPr="00480933">
        <w:rPr>
          <w:b/>
          <w:sz w:val="26"/>
          <w:szCs w:val="26"/>
        </w:rPr>
        <w:t>Ưu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điểm</w:t>
      </w:r>
      <w:proofErr w:type="spellEnd"/>
    </w:p>
    <w:p w14:paraId="73FF15C5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Cấu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trúc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rõ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trung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thuộc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>.</w:t>
      </w:r>
    </w:p>
    <w:p w14:paraId="1BF32D4A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Các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đặt</w:t>
      </w:r>
      <w:proofErr w:type="spellEnd"/>
      <w:r w:rsidRPr="00480933">
        <w:rPr>
          <w:sz w:val="26"/>
          <w:szCs w:val="26"/>
        </w:rPr>
        <w:t>.</w:t>
      </w:r>
    </w:p>
    <w:p w14:paraId="5B1D3A23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Thành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tự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động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giảm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người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>.</w:t>
      </w:r>
    </w:p>
    <w:p w14:paraId="0B4C2AC8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Sử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với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nội</w:t>
      </w:r>
      <w:proofErr w:type="spellEnd"/>
      <w:r w:rsidRPr="00480933">
        <w:rPr>
          <w:sz w:val="26"/>
          <w:szCs w:val="26"/>
        </w:rPr>
        <w:t xml:space="preserve"> dung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C++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bản</w:t>
      </w:r>
      <w:proofErr w:type="spellEnd"/>
      <w:r w:rsidRPr="00480933">
        <w:rPr>
          <w:sz w:val="26"/>
          <w:szCs w:val="26"/>
        </w:rPr>
        <w:t>.</w:t>
      </w:r>
    </w:p>
    <w:p w14:paraId="0411FAE0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Các </w:t>
      </w:r>
      <w:proofErr w:type="spellStart"/>
      <w:r w:rsidRPr="00480933">
        <w:rPr>
          <w:sz w:val="26"/>
          <w:szCs w:val="26"/>
        </w:rPr>
        <w:t>trường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không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lệ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ở </w:t>
      </w:r>
      <w:proofErr w:type="spellStart"/>
      <w:r w:rsidRPr="00480933">
        <w:rPr>
          <w:sz w:val="26"/>
          <w:szCs w:val="26"/>
        </w:rPr>
        <w:t>mức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bản</w:t>
      </w:r>
      <w:proofErr w:type="spellEnd"/>
      <w:r w:rsidRPr="00480933">
        <w:rPr>
          <w:sz w:val="26"/>
          <w:szCs w:val="26"/>
        </w:rPr>
        <w:t>.</w:t>
      </w:r>
    </w:p>
    <w:p w14:paraId="40D20A0A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code </w:t>
      </w:r>
      <w:proofErr w:type="spellStart"/>
      <w:r w:rsidRPr="00480933">
        <w:rPr>
          <w:sz w:val="26"/>
          <w:szCs w:val="26"/>
        </w:rPr>
        <w:t>tương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ngắn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thuận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việc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thuyết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thích</w:t>
      </w:r>
      <w:proofErr w:type="spellEnd"/>
      <w:r w:rsidRPr="00480933">
        <w:rPr>
          <w:sz w:val="26"/>
          <w:szCs w:val="26"/>
        </w:rPr>
        <w:t>.</w:t>
      </w:r>
    </w:p>
    <w:p w14:paraId="54D7F0FB" w14:textId="77777777" w:rsidR="003206F6" w:rsidRPr="00480933" w:rsidRDefault="00000000">
      <w:pPr>
        <w:keepNext/>
        <w:spacing w:before="80" w:after="6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6.2.2. </w:t>
      </w:r>
      <w:proofErr w:type="spellStart"/>
      <w:r w:rsidRPr="00480933">
        <w:rPr>
          <w:b/>
          <w:sz w:val="26"/>
          <w:szCs w:val="26"/>
        </w:rPr>
        <w:t>Hạn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chế</w:t>
      </w:r>
      <w:proofErr w:type="spellEnd"/>
    </w:p>
    <w:p w14:paraId="7B44B4BB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Code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phép</w:t>
      </w:r>
      <w:proofErr w:type="spellEnd"/>
      <w:r w:rsidRPr="00480933">
        <w:rPr>
          <w:sz w:val="26"/>
          <w:szCs w:val="26"/>
        </w:rPr>
        <w:t xml:space="preserve"> n = 200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yêu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cầu</w:t>
      </w:r>
      <w:proofErr w:type="spellEnd"/>
      <w:r w:rsidRPr="00480933">
        <w:rPr>
          <w:sz w:val="26"/>
          <w:szCs w:val="26"/>
        </w:rPr>
        <w:t xml:space="preserve"> n &lt; 200.</w:t>
      </w:r>
    </w:p>
    <w:p w14:paraId="15D66B30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Chưa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như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tỷ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lệ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khấu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âm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phẩm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âm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hoặc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>.</w:t>
      </w:r>
    </w:p>
    <w:p w14:paraId="5DDAD0A6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bộ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nhớ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thúc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mất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>.</w:t>
      </w:r>
    </w:p>
    <w:p w14:paraId="2E8363B2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dừng</w:t>
      </w:r>
      <w:proofErr w:type="spellEnd"/>
      <w:r w:rsidRPr="00480933">
        <w:rPr>
          <w:sz w:val="26"/>
          <w:szCs w:val="26"/>
        </w:rPr>
        <w:t xml:space="preserve"> ở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thấy</w:t>
      </w:r>
      <w:proofErr w:type="spellEnd"/>
      <w:r w:rsidRPr="00480933">
        <w:rPr>
          <w:sz w:val="26"/>
          <w:szCs w:val="26"/>
        </w:rPr>
        <w:t>.</w:t>
      </w:r>
    </w:p>
    <w:p w14:paraId="01947304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Các </w:t>
      </w:r>
      <w:proofErr w:type="spellStart"/>
      <w:r w:rsidRPr="00480933">
        <w:rPr>
          <w:sz w:val="26"/>
          <w:szCs w:val="26"/>
        </w:rPr>
        <w:t>hàm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proofErr w:type="gramStart"/>
      <w:r w:rsidRPr="00480933">
        <w:rPr>
          <w:sz w:val="26"/>
          <w:szCs w:val="26"/>
        </w:rPr>
        <w:t>sapxep</w:t>
      </w:r>
      <w:proofErr w:type="spellEnd"/>
      <w:r w:rsidRPr="00480933">
        <w:rPr>
          <w:sz w:val="26"/>
          <w:szCs w:val="26"/>
        </w:rPr>
        <w:t>(</w:t>
      </w:r>
      <w:proofErr w:type="gramEnd"/>
      <w:r w:rsidRPr="00480933">
        <w:rPr>
          <w:sz w:val="26"/>
          <w:szCs w:val="26"/>
        </w:rPr>
        <w:t xml:space="preserve">), </w:t>
      </w:r>
      <w:proofErr w:type="spellStart"/>
      <w:proofErr w:type="gramStart"/>
      <w:r w:rsidRPr="00480933">
        <w:rPr>
          <w:sz w:val="26"/>
          <w:szCs w:val="26"/>
        </w:rPr>
        <w:t>timkiem</w:t>
      </w:r>
      <w:proofErr w:type="spellEnd"/>
      <w:r w:rsidRPr="00480933">
        <w:rPr>
          <w:sz w:val="26"/>
          <w:szCs w:val="26"/>
        </w:rPr>
        <w:t>(</w:t>
      </w:r>
      <w:proofErr w:type="gramEnd"/>
      <w:r w:rsidRPr="00480933">
        <w:rPr>
          <w:sz w:val="26"/>
          <w:szCs w:val="26"/>
        </w:rPr>
        <w:t xml:space="preserve">), </w:t>
      </w:r>
      <w:proofErr w:type="spellStart"/>
      <w:proofErr w:type="gramStart"/>
      <w:r w:rsidRPr="00480933">
        <w:rPr>
          <w:sz w:val="26"/>
          <w:szCs w:val="26"/>
        </w:rPr>
        <w:t>bosung</w:t>
      </w:r>
      <w:proofErr w:type="spellEnd"/>
      <w:r w:rsidRPr="00480933">
        <w:rPr>
          <w:sz w:val="26"/>
          <w:szCs w:val="26"/>
        </w:rPr>
        <w:t>(</w:t>
      </w:r>
      <w:proofErr w:type="gramEnd"/>
      <w:r w:rsidRPr="00480933">
        <w:rPr>
          <w:sz w:val="26"/>
          <w:szCs w:val="26"/>
        </w:rPr>
        <w:t xml:space="preserve">), </w:t>
      </w:r>
      <w:proofErr w:type="spellStart"/>
      <w:proofErr w:type="gramStart"/>
      <w:r w:rsidRPr="00480933">
        <w:rPr>
          <w:sz w:val="26"/>
          <w:szCs w:val="26"/>
        </w:rPr>
        <w:t>xoa</w:t>
      </w:r>
      <w:proofErr w:type="spellEnd"/>
      <w:r w:rsidRPr="00480933">
        <w:rPr>
          <w:sz w:val="26"/>
          <w:szCs w:val="26"/>
        </w:rPr>
        <w:t>(</w:t>
      </w:r>
      <w:proofErr w:type="gramEnd"/>
      <w:r w:rsidRPr="00480933">
        <w:rPr>
          <w:sz w:val="26"/>
          <w:szCs w:val="26"/>
        </w:rPr>
        <w:t xml:space="preserve">)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đặt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nhưng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thông</w:t>
      </w:r>
      <w:proofErr w:type="spellEnd"/>
      <w:r w:rsidRPr="00480933">
        <w:rPr>
          <w:sz w:val="26"/>
          <w:szCs w:val="26"/>
        </w:rPr>
        <w:t xml:space="preserve"> qua </w:t>
      </w:r>
      <w:proofErr w:type="spellStart"/>
      <w:r w:rsidRPr="00480933">
        <w:rPr>
          <w:sz w:val="26"/>
          <w:szCs w:val="26"/>
        </w:rPr>
        <w:t>tham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gọi</w:t>
      </w:r>
      <w:proofErr w:type="spellEnd"/>
      <w:r w:rsidRPr="00480933">
        <w:rPr>
          <w:sz w:val="26"/>
          <w:szCs w:val="26"/>
        </w:rPr>
        <w:t xml:space="preserve"> qua </w:t>
      </w:r>
      <w:proofErr w:type="gramStart"/>
      <w:r w:rsidRPr="00480933">
        <w:rPr>
          <w:sz w:val="26"/>
          <w:szCs w:val="26"/>
        </w:rPr>
        <w:t>a[</w:t>
      </w:r>
      <w:proofErr w:type="gramEnd"/>
      <w:r w:rsidRPr="00480933">
        <w:rPr>
          <w:sz w:val="26"/>
          <w:szCs w:val="26"/>
        </w:rPr>
        <w:t xml:space="preserve">0],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tổ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này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chạy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nhưng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thật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sự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gọn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mặt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</w:t>
      </w:r>
      <w:proofErr w:type="spellEnd"/>
      <w:r w:rsidRPr="00480933">
        <w:rPr>
          <w:sz w:val="26"/>
          <w:szCs w:val="26"/>
        </w:rPr>
        <w:t>.</w:t>
      </w:r>
    </w:p>
    <w:p w14:paraId="370D21A4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menu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người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chủ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động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chọn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đang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chạy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tự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định</w:t>
      </w:r>
      <w:proofErr w:type="spellEnd"/>
      <w:r w:rsidRPr="00480933">
        <w:rPr>
          <w:sz w:val="26"/>
          <w:szCs w:val="26"/>
        </w:rPr>
        <w:t>.</w:t>
      </w:r>
    </w:p>
    <w:p w14:paraId="0DD06B78" w14:textId="77777777" w:rsidR="003206F6" w:rsidRPr="00480933" w:rsidRDefault="00000000">
      <w:pPr>
        <w:keepNext/>
        <w:spacing w:before="120" w:after="80"/>
        <w:rPr>
          <w:sz w:val="26"/>
          <w:szCs w:val="26"/>
        </w:rPr>
      </w:pPr>
      <w:r w:rsidRPr="00480933">
        <w:rPr>
          <w:b/>
          <w:sz w:val="26"/>
          <w:szCs w:val="26"/>
        </w:rPr>
        <w:t xml:space="preserve">6.3. </w:t>
      </w:r>
      <w:proofErr w:type="spellStart"/>
      <w:r w:rsidRPr="00480933">
        <w:rPr>
          <w:b/>
          <w:sz w:val="26"/>
          <w:szCs w:val="26"/>
        </w:rPr>
        <w:t>Hướng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phát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triển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của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chương</w:t>
      </w:r>
      <w:proofErr w:type="spellEnd"/>
      <w:r w:rsidRPr="00480933">
        <w:rPr>
          <w:b/>
          <w:sz w:val="26"/>
          <w:szCs w:val="26"/>
        </w:rPr>
        <w:t xml:space="preserve"> </w:t>
      </w:r>
      <w:proofErr w:type="spellStart"/>
      <w:r w:rsidRPr="00480933">
        <w:rPr>
          <w:b/>
          <w:sz w:val="26"/>
          <w:szCs w:val="26"/>
        </w:rPr>
        <w:t>trình</w:t>
      </w:r>
      <w:proofErr w:type="spellEnd"/>
    </w:p>
    <w:p w14:paraId="0FB7A633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Chỉnh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n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0 &lt; n &lt; 200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>.</w:t>
      </w:r>
    </w:p>
    <w:p w14:paraId="136FB092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không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trùng</w:t>
      </w:r>
      <w:proofErr w:type="spellEnd"/>
      <w:r w:rsidRPr="00480933">
        <w:rPr>
          <w:sz w:val="26"/>
          <w:szCs w:val="26"/>
        </w:rPr>
        <w:t>.</w:t>
      </w:r>
    </w:p>
    <w:p w14:paraId="3ED593CD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Tách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khỏi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hoặc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thêm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hơn</w:t>
      </w:r>
      <w:proofErr w:type="spellEnd"/>
      <w:r w:rsidRPr="00480933">
        <w:rPr>
          <w:sz w:val="26"/>
          <w:szCs w:val="26"/>
        </w:rPr>
        <w:t>.</w:t>
      </w:r>
    </w:p>
    <w:p w14:paraId="2293F33F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lastRenderedPageBreak/>
        <w:t>Bổ</w:t>
      </w:r>
      <w:proofErr w:type="spellEnd"/>
      <w:r w:rsidRPr="00480933">
        <w:rPr>
          <w:sz w:val="26"/>
          <w:szCs w:val="26"/>
        </w:rPr>
        <w:t xml:space="preserve"> sung menu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người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dùng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chủ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động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lựa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chọn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>.</w:t>
      </w:r>
    </w:p>
    <w:p w14:paraId="20E76E36" w14:textId="77777777" w:rsidR="003206F6" w:rsidRPr="00480933" w:rsidRDefault="00000000">
      <w:pPr>
        <w:pStyle w:val="ListBullet"/>
        <w:spacing w:after="60" w:line="300" w:lineRule="auto"/>
        <w:ind w:left="369" w:hanging="198"/>
        <w:rPr>
          <w:sz w:val="26"/>
          <w:szCs w:val="26"/>
        </w:rPr>
      </w:pPr>
      <w:r w:rsidRPr="00480933">
        <w:rPr>
          <w:sz w:val="26"/>
          <w:szCs w:val="26"/>
        </w:rPr>
        <w:t xml:space="preserve">Cho </w:t>
      </w:r>
      <w:proofErr w:type="spellStart"/>
      <w:r w:rsidRPr="00480933">
        <w:rPr>
          <w:sz w:val="26"/>
          <w:szCs w:val="26"/>
        </w:rPr>
        <w:t>phép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đọc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từ</w:t>
      </w:r>
      <w:proofErr w:type="spellEnd"/>
      <w:r w:rsidRPr="00480933">
        <w:rPr>
          <w:sz w:val="26"/>
          <w:szCs w:val="26"/>
        </w:rPr>
        <w:t xml:space="preserve"> file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không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mất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sau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thúc</w:t>
      </w:r>
      <w:proofErr w:type="spellEnd"/>
      <w:r w:rsidRPr="00480933">
        <w:rPr>
          <w:sz w:val="26"/>
          <w:szCs w:val="26"/>
        </w:rPr>
        <w:t>.</w:t>
      </w:r>
    </w:p>
    <w:p w14:paraId="697BDB8A" w14:textId="77777777" w:rsidR="003206F6" w:rsidRDefault="00000000">
      <w:pPr>
        <w:keepNext/>
        <w:spacing w:before="160" w:after="140"/>
      </w:pPr>
      <w:r>
        <w:rPr>
          <w:b/>
          <w:sz w:val="32"/>
        </w:rPr>
        <w:t>CHƯƠNG 7: KẾT LUẬN</w:t>
      </w:r>
    </w:p>
    <w:p w14:paraId="4FA239BD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r w:rsidRPr="00480933">
        <w:rPr>
          <w:sz w:val="26"/>
          <w:szCs w:val="26"/>
        </w:rPr>
        <w:t xml:space="preserve">Qua </w:t>
      </w:r>
      <w:proofErr w:type="spellStart"/>
      <w:r w:rsidRPr="00480933">
        <w:rPr>
          <w:sz w:val="26"/>
          <w:szCs w:val="26"/>
        </w:rPr>
        <w:t>quá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thực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“Quản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lẻ</w:t>
      </w:r>
      <w:proofErr w:type="spellEnd"/>
      <w:r w:rsidRPr="00480933">
        <w:rPr>
          <w:sz w:val="26"/>
          <w:szCs w:val="26"/>
        </w:rPr>
        <w:t xml:space="preserve">”,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vận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môn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toán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cụ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Việc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DonHang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giúp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hiểu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rõ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tổ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dựng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đó</w:t>
      </w:r>
      <w:proofErr w:type="spellEnd"/>
      <w:r w:rsidRPr="00480933">
        <w:rPr>
          <w:sz w:val="26"/>
          <w:szCs w:val="26"/>
        </w:rPr>
        <w:t>.</w:t>
      </w:r>
    </w:p>
    <w:p w14:paraId="1D8DE420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đáp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ứng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yêu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cầu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chính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: </w:t>
      </w:r>
      <w:proofErr w:type="spellStart"/>
      <w:r w:rsidRPr="00480933">
        <w:rPr>
          <w:sz w:val="26"/>
          <w:szCs w:val="26"/>
        </w:rPr>
        <w:t>nhập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xuất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sắp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xếp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tiền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dần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tìm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theo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bổ</w:t>
      </w:r>
      <w:proofErr w:type="spellEnd"/>
      <w:r w:rsidRPr="00480933">
        <w:rPr>
          <w:sz w:val="26"/>
          <w:szCs w:val="26"/>
        </w:rPr>
        <w:t xml:space="preserve"> sung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xóa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tại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vị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cho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trước</w:t>
      </w:r>
      <w:proofErr w:type="spellEnd"/>
      <w:r w:rsidRPr="00480933">
        <w:rPr>
          <w:sz w:val="26"/>
          <w:szCs w:val="26"/>
        </w:rPr>
        <w:t xml:space="preserve">. Trong </w:t>
      </w:r>
      <w:proofErr w:type="spellStart"/>
      <w:r w:rsidRPr="00480933">
        <w:rPr>
          <w:sz w:val="26"/>
          <w:szCs w:val="26"/>
        </w:rPr>
        <w:t>quá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làm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cũng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hiểu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rõ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dụng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vòng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lặp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điều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dịch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chuyển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phần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tử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trong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>.</w:t>
      </w:r>
    </w:p>
    <w:p w14:paraId="677558A5" w14:textId="77777777" w:rsidR="003206F6" w:rsidRPr="00480933" w:rsidRDefault="00000000">
      <w:pPr>
        <w:ind w:firstLine="425"/>
        <w:jc w:val="both"/>
        <w:rPr>
          <w:sz w:val="26"/>
          <w:szCs w:val="26"/>
        </w:rPr>
      </w:pPr>
      <w:proofErr w:type="spellStart"/>
      <w:r w:rsidRPr="00480933">
        <w:rPr>
          <w:sz w:val="26"/>
          <w:szCs w:val="26"/>
        </w:rPr>
        <w:t>Bên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cạnh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những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được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vẫn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còn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chế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dữ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cách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tổ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chức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các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khả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lưu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trữ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Đây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những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nhóm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có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tiếp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tục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cải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thiện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nếu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phát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triển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thành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hoàn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chỉnh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hơn</w:t>
      </w:r>
      <w:proofErr w:type="spellEnd"/>
      <w:r w:rsidRPr="00480933">
        <w:rPr>
          <w:sz w:val="26"/>
          <w:szCs w:val="26"/>
        </w:rPr>
        <w:t xml:space="preserve">. </w:t>
      </w:r>
      <w:proofErr w:type="spellStart"/>
      <w:r w:rsidRPr="00480933">
        <w:rPr>
          <w:sz w:val="26"/>
          <w:szCs w:val="26"/>
        </w:rPr>
        <w:t>Nhìn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chung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hợp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để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cố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kiến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thức</w:t>
      </w:r>
      <w:proofErr w:type="spellEnd"/>
      <w:r w:rsidRPr="00480933">
        <w:rPr>
          <w:sz w:val="26"/>
          <w:szCs w:val="26"/>
        </w:rPr>
        <w:t xml:space="preserve"> C++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rèn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luyện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kỹ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năng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phân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tích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thiết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kế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kiểm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một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chương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quản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>.</w:t>
      </w:r>
    </w:p>
    <w:p w14:paraId="1BD6948D" w14:textId="77777777" w:rsidR="003206F6" w:rsidRPr="00480933" w:rsidRDefault="003206F6">
      <w:pPr>
        <w:ind w:firstLine="425"/>
        <w:jc w:val="both"/>
        <w:rPr>
          <w:sz w:val="26"/>
          <w:szCs w:val="26"/>
        </w:rPr>
      </w:pPr>
    </w:p>
    <w:p w14:paraId="120D9A33" w14:textId="77777777" w:rsidR="003206F6" w:rsidRDefault="00000000">
      <w:r>
        <w:rPr>
          <w:b/>
          <w:sz w:val="32"/>
        </w:rPr>
        <w:t>TÀI LIỆU THAM KHẢO</w:t>
      </w:r>
    </w:p>
    <w:p w14:paraId="2EE15A1D" w14:textId="77777777" w:rsidR="003206F6" w:rsidRPr="00480933" w:rsidRDefault="00000000">
      <w:pPr>
        <w:rPr>
          <w:sz w:val="26"/>
          <w:szCs w:val="26"/>
        </w:rPr>
      </w:pPr>
      <w:r w:rsidRPr="00480933">
        <w:rPr>
          <w:sz w:val="26"/>
          <w:szCs w:val="26"/>
        </w:rPr>
        <w:t xml:space="preserve">1. Tài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môn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trình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hướng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của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giảng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viên</w:t>
      </w:r>
      <w:proofErr w:type="spellEnd"/>
      <w:r w:rsidRPr="00480933">
        <w:rPr>
          <w:sz w:val="26"/>
          <w:szCs w:val="26"/>
        </w:rPr>
        <w:t>.</w:t>
      </w:r>
    </w:p>
    <w:p w14:paraId="164ADE3C" w14:textId="77777777" w:rsidR="003206F6" w:rsidRPr="00480933" w:rsidRDefault="00000000">
      <w:pPr>
        <w:rPr>
          <w:sz w:val="26"/>
          <w:szCs w:val="26"/>
        </w:rPr>
      </w:pPr>
      <w:r w:rsidRPr="00480933">
        <w:rPr>
          <w:sz w:val="26"/>
          <w:szCs w:val="26"/>
        </w:rPr>
        <w:t xml:space="preserve">2. </w:t>
      </w:r>
      <w:proofErr w:type="spellStart"/>
      <w:r w:rsidRPr="00480933">
        <w:rPr>
          <w:sz w:val="26"/>
          <w:szCs w:val="26"/>
        </w:rPr>
        <w:t>Bài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tập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Chủ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đề</w:t>
      </w:r>
      <w:proofErr w:type="spellEnd"/>
      <w:r w:rsidRPr="00480933">
        <w:rPr>
          <w:sz w:val="26"/>
          <w:szCs w:val="26"/>
        </w:rPr>
        <w:t xml:space="preserve"> 13: Quản </w:t>
      </w:r>
      <w:proofErr w:type="spellStart"/>
      <w:r w:rsidRPr="00480933">
        <w:rPr>
          <w:sz w:val="26"/>
          <w:szCs w:val="26"/>
        </w:rPr>
        <w:t>lý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danh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sách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Đơn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hàng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bán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lẻ</w:t>
      </w:r>
      <w:proofErr w:type="spellEnd"/>
      <w:r w:rsidRPr="00480933">
        <w:rPr>
          <w:sz w:val="26"/>
          <w:szCs w:val="26"/>
        </w:rPr>
        <w:t>.</w:t>
      </w:r>
    </w:p>
    <w:p w14:paraId="513C5327" w14:textId="77777777" w:rsidR="003206F6" w:rsidRPr="00480933" w:rsidRDefault="00000000">
      <w:pPr>
        <w:rPr>
          <w:sz w:val="26"/>
          <w:szCs w:val="26"/>
        </w:rPr>
      </w:pPr>
      <w:r w:rsidRPr="00480933">
        <w:rPr>
          <w:sz w:val="26"/>
          <w:szCs w:val="26"/>
        </w:rPr>
        <w:t xml:space="preserve">3. Tài </w:t>
      </w:r>
      <w:proofErr w:type="spellStart"/>
      <w:r w:rsidRPr="00480933">
        <w:rPr>
          <w:sz w:val="26"/>
          <w:szCs w:val="26"/>
        </w:rPr>
        <w:t>liệu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tham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khảo</w:t>
      </w:r>
      <w:proofErr w:type="spellEnd"/>
      <w:r w:rsidRPr="00480933">
        <w:rPr>
          <w:sz w:val="26"/>
          <w:szCs w:val="26"/>
        </w:rPr>
        <w:t xml:space="preserve"> C++ </w:t>
      </w:r>
      <w:proofErr w:type="spellStart"/>
      <w:r w:rsidRPr="00480933">
        <w:rPr>
          <w:sz w:val="26"/>
          <w:szCs w:val="26"/>
        </w:rPr>
        <w:t>cơ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bản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về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lớp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đối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tượng</w:t>
      </w:r>
      <w:proofErr w:type="spellEnd"/>
      <w:r w:rsidRPr="00480933">
        <w:rPr>
          <w:sz w:val="26"/>
          <w:szCs w:val="26"/>
        </w:rPr>
        <w:t xml:space="preserve">, </w:t>
      </w:r>
      <w:proofErr w:type="spellStart"/>
      <w:r w:rsidRPr="00480933">
        <w:rPr>
          <w:sz w:val="26"/>
          <w:szCs w:val="26"/>
        </w:rPr>
        <w:t>mảng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và</w:t>
      </w:r>
      <w:proofErr w:type="spellEnd"/>
      <w:r w:rsidRPr="00480933">
        <w:rPr>
          <w:sz w:val="26"/>
          <w:szCs w:val="26"/>
        </w:rPr>
        <w:t xml:space="preserve"> </w:t>
      </w:r>
      <w:proofErr w:type="spellStart"/>
      <w:r w:rsidRPr="00480933">
        <w:rPr>
          <w:sz w:val="26"/>
          <w:szCs w:val="26"/>
        </w:rPr>
        <w:t>chuỗi</w:t>
      </w:r>
      <w:proofErr w:type="spellEnd"/>
      <w:r w:rsidRPr="00480933">
        <w:rPr>
          <w:sz w:val="26"/>
          <w:szCs w:val="26"/>
        </w:rPr>
        <w:t>.</w:t>
      </w:r>
    </w:p>
    <w:sectPr w:rsidR="003206F6" w:rsidRPr="00480933">
      <w:footerReference w:type="default" r:id="rId14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E1B6" w14:textId="77777777" w:rsidR="005834B2" w:rsidRDefault="005834B2">
      <w:pPr>
        <w:spacing w:line="240" w:lineRule="auto"/>
      </w:pPr>
      <w:r>
        <w:separator/>
      </w:r>
    </w:p>
  </w:endnote>
  <w:endnote w:type="continuationSeparator" w:id="0">
    <w:p w14:paraId="276C504C" w14:textId="77777777" w:rsidR="005834B2" w:rsidRDefault="005834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ABA8" w14:textId="77777777" w:rsidR="003206F6" w:rsidRDefault="00000000">
    <w:pPr>
      <w:pStyle w:val="Footer"/>
      <w:jc w:val="center"/>
    </w:pPr>
    <w:r>
      <w:rPr>
        <w:sz w:val="20"/>
      </w:rPr>
      <w:t xml:space="preserve">Trang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480933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10FF" w14:textId="77777777" w:rsidR="005834B2" w:rsidRDefault="005834B2">
      <w:pPr>
        <w:spacing w:after="0"/>
      </w:pPr>
      <w:r>
        <w:separator/>
      </w:r>
    </w:p>
  </w:footnote>
  <w:footnote w:type="continuationSeparator" w:id="0">
    <w:p w14:paraId="759958E2" w14:textId="77777777" w:rsidR="005834B2" w:rsidRDefault="005834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20140345">
    <w:abstractNumId w:val="5"/>
  </w:num>
  <w:num w:numId="2" w16cid:durableId="378356422">
    <w:abstractNumId w:val="3"/>
  </w:num>
  <w:num w:numId="3" w16cid:durableId="982466197">
    <w:abstractNumId w:val="2"/>
  </w:num>
  <w:num w:numId="4" w16cid:durableId="1876043550">
    <w:abstractNumId w:val="4"/>
  </w:num>
  <w:num w:numId="5" w16cid:durableId="232745129">
    <w:abstractNumId w:val="1"/>
  </w:num>
  <w:num w:numId="6" w16cid:durableId="43117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1C9"/>
    <w:rsid w:val="0030653C"/>
    <w:rsid w:val="003206F6"/>
    <w:rsid w:val="00326F90"/>
    <w:rsid w:val="00480933"/>
    <w:rsid w:val="004C21DB"/>
    <w:rsid w:val="005834B2"/>
    <w:rsid w:val="00592B76"/>
    <w:rsid w:val="006C0B83"/>
    <w:rsid w:val="008725A9"/>
    <w:rsid w:val="00AA1D8D"/>
    <w:rsid w:val="00B47730"/>
    <w:rsid w:val="00CB0664"/>
    <w:rsid w:val="00E05EC2"/>
    <w:rsid w:val="00FA33BB"/>
    <w:rsid w:val="00FC693F"/>
    <w:rsid w:val="1D1C1B4B"/>
    <w:rsid w:val="271F52BE"/>
    <w:rsid w:val="313F3340"/>
    <w:rsid w:val="5424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09457D"/>
  <w14:defaultImageDpi w14:val="300"/>
  <w15:docId w15:val="{1B0107B8-7213-4B30-848E-D99A0235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324" w:lineRule="auto"/>
    </w:pPr>
    <w:rPr>
      <w:rFonts w:eastAsia="Times New Roman" w:cstheme="minorBidi"/>
      <w:sz w:val="25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3419</Words>
  <Characters>19492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TRAN THU UYEN</cp:lastModifiedBy>
  <cp:revision>7</cp:revision>
  <dcterms:created xsi:type="dcterms:W3CDTF">2013-12-23T23:15:00Z</dcterms:created>
  <dcterms:modified xsi:type="dcterms:W3CDTF">2026-10-10T11:47:00Z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eyJoZGlkIjoiNjAxNjQ2MzA5YzdiM2E1MzQ4ZWYyMzJlM2FiNDE1YjIiLCJ1c2VySWQiOiIxMzc0MzkyMDExNTA2In0=</vt:lpwstr>
  </property>
  <property fmtid="{D5CDD505-2E9C-101B-9397-08002B2CF9AE}" pid="3" name="KSOProductBuildVer">
    <vt:lpwstr>1033-12.1.0.28485</vt:lpwstr>
  </property>
  <property fmtid="{D5CDD505-2E9C-101B-9397-08002B2CF9AE}" pid="4" name="ICV">
    <vt:lpwstr>ED757E67A4AA4ACC9201E527792C11E8_12</vt:lpwstr>
  </property>
</Properties>
</file>